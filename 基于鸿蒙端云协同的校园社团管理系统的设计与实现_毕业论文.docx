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5.webp" ContentType="image/webp"/>
  <Override PartName="/word/media/image7.webp" ContentType="image/webp"/>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10BF41">
      <w:pPr>
        <w:widowControl w:val="0"/>
        <w:spacing w:after="0" w:line="440" w:lineRule="exact"/>
        <w:jc w:val="left"/>
        <w:rPr>
          <w:rFonts w:asciiTheme="minorHAnsi" w:hAnsiTheme="minorHAnsi" w:eastAsiaTheme="minorEastAsia"/>
          <w:kern w:val="2"/>
          <w:sz w:val="21"/>
          <w:szCs w:val="24"/>
          <w:lang w:eastAsia="zh-CN"/>
        </w:rPr>
      </w:pPr>
    </w:p>
    <w:p w14:paraId="10276111">
      <w:pPr>
        <w:widowControl w:val="0"/>
        <w:spacing w:after="0" w:line="440" w:lineRule="exact"/>
        <w:jc w:val="left"/>
        <w:rPr>
          <w:rFonts w:asciiTheme="minorHAnsi" w:hAnsiTheme="minorHAnsi" w:eastAsiaTheme="minorEastAsia"/>
          <w:kern w:val="2"/>
          <w:sz w:val="21"/>
          <w:szCs w:val="24"/>
          <w:lang w:eastAsia="zh-CN"/>
        </w:rPr>
      </w:pPr>
    </w:p>
    <w:p w14:paraId="243B8F6B">
      <w:pPr>
        <w:widowControl w:val="0"/>
        <w:spacing w:after="0" w:line="440" w:lineRule="exact"/>
        <w:jc w:val="center"/>
        <w:rPr>
          <w:rFonts w:asciiTheme="minorHAnsi" w:hAnsiTheme="minorHAnsi" w:eastAsiaTheme="minorEastAsia"/>
          <w:color w:val="FF0000"/>
          <w:kern w:val="2"/>
          <w:sz w:val="21"/>
          <w:szCs w:val="24"/>
          <w:lang w:eastAsia="zh-CN"/>
        </w:rPr>
      </w:pPr>
    </w:p>
    <w:p w14:paraId="5E8FA69C">
      <w:pPr>
        <w:widowControl w:val="0"/>
        <w:spacing w:after="0" w:line="440" w:lineRule="exact"/>
        <w:jc w:val="center"/>
        <w:rPr>
          <w:rFonts w:hint="eastAsia" w:asciiTheme="minorHAnsi" w:hAnsiTheme="minorHAnsi" w:eastAsiaTheme="minorEastAsia"/>
          <w:color w:val="FF0000"/>
          <w:kern w:val="2"/>
          <w:sz w:val="21"/>
          <w:szCs w:val="24"/>
          <w:lang w:eastAsia="zh-CN"/>
        </w:rPr>
      </w:pPr>
    </w:p>
    <w:p w14:paraId="40D60D10">
      <w:pPr>
        <w:widowControl w:val="0"/>
        <w:spacing w:after="0" w:line="240" w:lineRule="auto"/>
        <w:jc w:val="center"/>
        <w:rPr>
          <w:rFonts w:hint="eastAsia" w:ascii="黑体" w:hAnsi="黑体" w:eastAsia="黑体" w:cs="黑体"/>
          <w:b w:val="0"/>
          <w:bCs w:val="0"/>
          <w:color w:val="000000"/>
          <w:kern w:val="2"/>
          <w:sz w:val="72"/>
          <w:szCs w:val="72"/>
          <w:lang w:val="en-US" w:eastAsia="zh-CN"/>
        </w:rPr>
      </w:pPr>
      <w:r>
        <w:rPr>
          <w:rFonts w:hint="eastAsia" w:ascii="黑体" w:hAnsi="黑体" w:eastAsia="黑体" w:cs="黑体"/>
          <w:b w:val="0"/>
          <w:bCs w:val="0"/>
          <w:color w:val="000000"/>
          <w:kern w:val="2"/>
          <w:sz w:val="72"/>
          <w:szCs w:val="72"/>
          <w:lang w:val="en-US" w:eastAsia="zh-CN"/>
        </w:rPr>
        <w:t>本科毕业论文（设计）</w:t>
      </w:r>
    </w:p>
    <w:p w14:paraId="74A4C425">
      <w:pPr>
        <w:widowControl w:val="0"/>
        <w:spacing w:after="0" w:line="240" w:lineRule="auto"/>
        <w:jc w:val="center"/>
        <w:rPr>
          <w:rFonts w:hint="eastAsia" w:ascii="黑体" w:eastAsia="黑体"/>
          <w:bCs/>
          <w:color w:val="000000"/>
          <w:sz w:val="44"/>
          <w:szCs w:val="44"/>
        </w:rPr>
      </w:pPr>
    </w:p>
    <w:p w14:paraId="7A5E5C87">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黑体" w:hAnsi="黑体" w:eastAsia="黑体" w:cs="黑体"/>
          <w:b w:val="0"/>
          <w:bCs/>
          <w:color w:val="auto"/>
          <w:sz w:val="44"/>
          <w:szCs w:val="44"/>
        </w:rPr>
      </w:pPr>
      <w:r>
        <w:rPr>
          <w:rFonts w:hint="eastAsia" w:ascii="黑体" w:hAnsi="黑体" w:eastAsia="黑体" w:cs="黑体"/>
          <w:b w:val="0"/>
          <w:bCs/>
          <w:color w:val="auto"/>
          <w:sz w:val="44"/>
          <w:szCs w:val="44"/>
          <w:lang w:val="en-US" w:eastAsia="zh-CN"/>
        </w:rPr>
        <w:t>XXXXXXXXXX</w:t>
      </w:r>
    </w:p>
    <w:p w14:paraId="1EECF9FE">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黑体" w:hAnsi="黑体" w:eastAsia="黑体" w:cs="黑体"/>
          <w:b w:val="0"/>
          <w:bCs/>
          <w:color w:val="auto"/>
          <w:sz w:val="44"/>
          <w:szCs w:val="44"/>
        </w:rPr>
      </w:pPr>
      <w:r>
        <w:rPr>
          <w:rFonts w:hint="eastAsia" w:ascii="黑体" w:hAnsi="黑体" w:eastAsia="黑体" w:cs="黑体"/>
          <w:b w:val="0"/>
          <w:bCs/>
          <w:color w:val="auto"/>
          <w:sz w:val="44"/>
          <w:szCs w:val="44"/>
          <w:lang w:val="en-US" w:eastAsia="zh-CN"/>
        </w:rPr>
        <w:t>XXXXXXXXXX</w:t>
      </w:r>
    </w:p>
    <w:p w14:paraId="2583E927">
      <w:pPr>
        <w:jc w:val="center"/>
        <w:rPr>
          <w:rFonts w:hint="eastAsia" w:ascii="宋体" w:hAnsi="宋体"/>
          <w:b/>
          <w:bCs/>
          <w:color w:val="FF0000"/>
          <w:sz w:val="36"/>
          <w:szCs w:val="36"/>
        </w:rPr>
      </w:pPr>
    </w:p>
    <w:p w14:paraId="465E2163">
      <w:pPr>
        <w:jc w:val="center"/>
        <w:rPr>
          <w:rFonts w:hint="eastAsia" w:ascii="宋体" w:hAnsi="宋体"/>
          <w:b/>
          <w:bCs/>
          <w:color w:val="FF0000"/>
          <w:sz w:val="36"/>
          <w:szCs w:val="36"/>
        </w:rPr>
      </w:pPr>
    </w:p>
    <w:p w14:paraId="521537C3">
      <w:pPr>
        <w:jc w:val="center"/>
        <w:rPr>
          <w:rFonts w:hint="eastAsia" w:ascii="宋体" w:hAnsi="宋体"/>
          <w:b/>
          <w:bCs/>
          <w:color w:val="FF0000"/>
          <w:sz w:val="36"/>
          <w:szCs w:val="36"/>
        </w:rPr>
      </w:pPr>
    </w:p>
    <w:p w14:paraId="72E24088">
      <w:pPr>
        <w:jc w:val="both"/>
        <w:rPr>
          <w:rFonts w:hint="eastAsia" w:ascii="宋体" w:hAnsi="宋体"/>
          <w:b/>
          <w:bCs/>
          <w:color w:val="000000"/>
          <w:sz w:val="36"/>
          <w:szCs w:val="36"/>
        </w:rPr>
      </w:pPr>
    </w:p>
    <w:tbl>
      <w:tblPr>
        <w:tblStyle w:val="36"/>
        <w:tblW w:w="7535" w:type="dxa"/>
        <w:jc w:val="center"/>
        <w:tblLayout w:type="fixed"/>
        <w:tblCellMar>
          <w:top w:w="0" w:type="dxa"/>
          <w:left w:w="0" w:type="dxa"/>
          <w:bottom w:w="0" w:type="dxa"/>
          <w:right w:w="0" w:type="dxa"/>
        </w:tblCellMar>
      </w:tblPr>
      <w:tblGrid>
        <w:gridCol w:w="1783"/>
        <w:gridCol w:w="5752"/>
      </w:tblGrid>
      <w:tr w14:paraId="3374F47F">
        <w:tblPrEx>
          <w:tblCellMar>
            <w:top w:w="0" w:type="dxa"/>
            <w:left w:w="0" w:type="dxa"/>
            <w:bottom w:w="0" w:type="dxa"/>
            <w:right w:w="0" w:type="dxa"/>
          </w:tblCellMar>
        </w:tblPrEx>
        <w:trPr>
          <w:trHeight w:val="562" w:hRule="exact"/>
          <w:jc w:val="center"/>
        </w:trPr>
        <w:tc>
          <w:tcPr>
            <w:tcW w:w="1783" w:type="dxa"/>
            <w:vAlign w:val="center"/>
          </w:tcPr>
          <w:p w14:paraId="07AEDF7D">
            <w:pPr>
              <w:spacing w:line="400" w:lineRule="exact"/>
              <w:jc w:val="center"/>
              <w:rPr>
                <w:rFonts w:ascii="黑体" w:hAnsi="黑体" w:eastAsia="黑体"/>
                <w:bCs/>
                <w:color w:val="000000" w:themeColor="text1"/>
                <w:sz w:val="28"/>
                <w:szCs w:val="28"/>
                <w14:textFill>
                  <w14:solidFill>
                    <w14:schemeClr w14:val="tx1"/>
                  </w14:solidFill>
                </w14:textFill>
              </w:rPr>
            </w:pPr>
            <w:r>
              <w:rPr>
                <w:rFonts w:hint="eastAsia" w:ascii="黑体" w:hAnsi="黑体" w:eastAsia="黑体"/>
                <w:bCs/>
                <w:color w:val="000000" w:themeColor="text1"/>
                <w:sz w:val="28"/>
                <w:szCs w:val="28"/>
                <w14:textFill>
                  <w14:solidFill>
                    <w14:schemeClr w14:val="tx1"/>
                  </w14:solidFill>
                </w14:textFill>
              </w:rPr>
              <w:t>学院名称</w:t>
            </w:r>
            <w:r>
              <w:rPr>
                <w:rFonts w:ascii="黑体" w:hAnsi="黑体" w:eastAsia="黑体"/>
                <w:bCs/>
                <w:color w:val="000000" w:themeColor="text1"/>
                <w:sz w:val="28"/>
                <w:szCs w:val="28"/>
                <w14:textFill>
                  <w14:solidFill>
                    <w14:schemeClr w14:val="tx1"/>
                  </w14:solidFill>
                </w14:textFill>
              </w:rPr>
              <w:t>：</w:t>
            </w:r>
          </w:p>
        </w:tc>
        <w:tc>
          <w:tcPr>
            <w:tcW w:w="5752" w:type="dxa"/>
            <w:tcBorders>
              <w:top w:val="nil"/>
              <w:bottom w:val="single" w:color="auto" w:sz="4" w:space="0"/>
            </w:tcBorders>
            <w:vAlign w:val="center"/>
          </w:tcPr>
          <w:p w14:paraId="5885E397">
            <w:pPr>
              <w:spacing w:line="500" w:lineRule="exact"/>
              <w:jc w:val="center"/>
              <w:rPr>
                <w:rFonts w:ascii="黑体" w:hAnsi="黑体" w:eastAsia="黑体"/>
                <w:bCs/>
                <w:color w:val="auto"/>
                <w:sz w:val="28"/>
                <w:szCs w:val="28"/>
              </w:rPr>
            </w:pPr>
            <w:r>
              <w:rPr>
                <w:rFonts w:hint="eastAsia" w:ascii="黑体" w:hAnsi="黑体" w:eastAsia="黑体"/>
                <w:bCs/>
                <w:color w:val="auto"/>
                <w:sz w:val="28"/>
                <w:szCs w:val="28"/>
              </w:rPr>
              <w:t>学院全</w:t>
            </w:r>
            <w:r>
              <w:rPr>
                <w:rFonts w:ascii="黑体" w:hAnsi="黑体" w:eastAsia="黑体"/>
                <w:bCs/>
                <w:color w:val="auto"/>
                <w:sz w:val="28"/>
                <w:szCs w:val="28"/>
              </w:rPr>
              <w:t>称</w:t>
            </w:r>
          </w:p>
        </w:tc>
      </w:tr>
      <w:tr w14:paraId="11456CD9">
        <w:trPr>
          <w:trHeight w:val="562" w:hRule="exact"/>
          <w:jc w:val="center"/>
        </w:trPr>
        <w:tc>
          <w:tcPr>
            <w:tcW w:w="1783" w:type="dxa"/>
            <w:vAlign w:val="center"/>
          </w:tcPr>
          <w:p w14:paraId="44E3AC43">
            <w:pPr>
              <w:spacing w:line="400" w:lineRule="exact"/>
              <w:jc w:val="center"/>
              <w:rPr>
                <w:rFonts w:ascii="黑体" w:hAnsi="黑体" w:eastAsia="黑体"/>
                <w:bCs/>
                <w:color w:val="000000" w:themeColor="text1"/>
                <w:sz w:val="28"/>
                <w:szCs w:val="28"/>
                <w14:textFill>
                  <w14:solidFill>
                    <w14:schemeClr w14:val="tx1"/>
                  </w14:solidFill>
                </w14:textFill>
              </w:rPr>
            </w:pPr>
            <w:r>
              <w:rPr>
                <w:rFonts w:ascii="黑体" w:hAnsi="黑体" w:eastAsia="黑体"/>
                <w:bCs/>
                <w:color w:val="000000" w:themeColor="text1"/>
                <w:sz w:val="28"/>
                <w:szCs w:val="28"/>
                <w14:textFill>
                  <w14:solidFill>
                    <w14:schemeClr w14:val="tx1"/>
                  </w14:solidFill>
                </w14:textFill>
              </w:rPr>
              <w:t>专</w:t>
            </w:r>
            <w:r>
              <w:rPr>
                <w:rFonts w:hint="eastAsia" w:ascii="黑体" w:hAnsi="黑体" w:eastAsia="黑体"/>
                <w:bCs/>
                <w:color w:val="000000" w:themeColor="text1"/>
                <w:sz w:val="28"/>
                <w:szCs w:val="28"/>
                <w:lang w:val="en-US" w:eastAsia="zh-CN"/>
                <w14:textFill>
                  <w14:solidFill>
                    <w14:schemeClr w14:val="tx1"/>
                  </w14:solidFill>
                </w14:textFill>
              </w:rPr>
              <w:t xml:space="preserve">    </w:t>
            </w:r>
            <w:r>
              <w:rPr>
                <w:rFonts w:ascii="黑体" w:hAnsi="黑体" w:eastAsia="黑体"/>
                <w:bCs/>
                <w:color w:val="000000" w:themeColor="text1"/>
                <w:sz w:val="28"/>
                <w:szCs w:val="28"/>
                <w14:textFill>
                  <w14:solidFill>
                    <w14:schemeClr w14:val="tx1"/>
                  </w14:solidFill>
                </w14:textFill>
              </w:rPr>
              <w:t>业：</w:t>
            </w:r>
          </w:p>
        </w:tc>
        <w:tc>
          <w:tcPr>
            <w:tcW w:w="5752" w:type="dxa"/>
            <w:tcBorders>
              <w:top w:val="single" w:color="auto" w:sz="4" w:space="0"/>
              <w:bottom w:val="single" w:color="auto" w:sz="4" w:space="0"/>
            </w:tcBorders>
            <w:vAlign w:val="center"/>
          </w:tcPr>
          <w:p w14:paraId="62FE6B25">
            <w:pPr>
              <w:spacing w:line="500" w:lineRule="exact"/>
              <w:jc w:val="center"/>
              <w:rPr>
                <w:rFonts w:hint="default" w:ascii="黑体" w:hAnsi="黑体" w:eastAsia="黑体"/>
                <w:bCs/>
                <w:color w:val="auto"/>
                <w:sz w:val="28"/>
                <w:szCs w:val="28"/>
                <w:lang w:val="en-US" w:eastAsia="zh-CN"/>
              </w:rPr>
            </w:pPr>
            <w:r>
              <w:rPr>
                <w:rFonts w:hint="eastAsia" w:ascii="黑体" w:hAnsi="黑体" w:eastAsia="黑体"/>
                <w:bCs/>
                <w:color w:val="auto"/>
                <w:sz w:val="28"/>
                <w:szCs w:val="28"/>
                <w:lang w:val="en-US" w:eastAsia="zh-CN"/>
              </w:rPr>
              <w:t>专业全称</w:t>
            </w:r>
          </w:p>
        </w:tc>
      </w:tr>
      <w:tr w14:paraId="78F9B652">
        <w:tblPrEx>
          <w:tblCellMar>
            <w:top w:w="0" w:type="dxa"/>
            <w:left w:w="0" w:type="dxa"/>
            <w:bottom w:w="0" w:type="dxa"/>
            <w:right w:w="0" w:type="dxa"/>
          </w:tblCellMar>
        </w:tblPrEx>
        <w:trPr>
          <w:trHeight w:val="562" w:hRule="exact"/>
          <w:jc w:val="center"/>
        </w:trPr>
        <w:tc>
          <w:tcPr>
            <w:tcW w:w="1783" w:type="dxa"/>
            <w:vAlign w:val="center"/>
          </w:tcPr>
          <w:p w14:paraId="26BB6C83">
            <w:pPr>
              <w:spacing w:line="400" w:lineRule="exact"/>
              <w:jc w:val="center"/>
              <w:rPr>
                <w:rFonts w:ascii="黑体" w:hAnsi="黑体" w:eastAsia="黑体"/>
                <w:bCs/>
                <w:color w:val="000000" w:themeColor="text1"/>
                <w:sz w:val="28"/>
                <w:szCs w:val="28"/>
                <w14:textFill>
                  <w14:solidFill>
                    <w14:schemeClr w14:val="tx1"/>
                  </w14:solidFill>
                </w14:textFill>
              </w:rPr>
            </w:pPr>
            <w:r>
              <w:rPr>
                <w:rFonts w:ascii="黑体" w:hAnsi="黑体" w:eastAsia="黑体"/>
                <w:bCs/>
                <w:color w:val="000000" w:themeColor="text1"/>
                <w:sz w:val="28"/>
                <w:szCs w:val="28"/>
                <w14:textFill>
                  <w14:solidFill>
                    <w14:schemeClr w14:val="tx1"/>
                  </w14:solidFill>
                </w14:textFill>
              </w:rPr>
              <w:t>学    号：</w:t>
            </w:r>
          </w:p>
        </w:tc>
        <w:tc>
          <w:tcPr>
            <w:tcW w:w="5752" w:type="dxa"/>
            <w:tcBorders>
              <w:top w:val="single" w:color="auto" w:sz="4" w:space="0"/>
              <w:bottom w:val="single" w:color="auto" w:sz="4" w:space="0"/>
            </w:tcBorders>
            <w:vAlign w:val="center"/>
          </w:tcPr>
          <w:p w14:paraId="03944A80">
            <w:pPr>
              <w:spacing w:line="500" w:lineRule="exact"/>
              <w:jc w:val="center"/>
              <w:rPr>
                <w:rFonts w:ascii="黑体" w:hAnsi="黑体" w:eastAsia="黑体"/>
                <w:bCs/>
                <w:color w:val="auto"/>
                <w:sz w:val="28"/>
                <w:szCs w:val="28"/>
              </w:rPr>
            </w:pPr>
          </w:p>
        </w:tc>
      </w:tr>
      <w:tr w14:paraId="37F38E8E">
        <w:tblPrEx>
          <w:tblCellMar>
            <w:top w:w="0" w:type="dxa"/>
            <w:left w:w="0" w:type="dxa"/>
            <w:bottom w:w="0" w:type="dxa"/>
            <w:right w:w="0" w:type="dxa"/>
          </w:tblCellMar>
        </w:tblPrEx>
        <w:trPr>
          <w:trHeight w:val="562" w:hRule="exact"/>
          <w:jc w:val="center"/>
        </w:trPr>
        <w:tc>
          <w:tcPr>
            <w:tcW w:w="1783" w:type="dxa"/>
            <w:vAlign w:val="center"/>
          </w:tcPr>
          <w:p w14:paraId="5DC8228C">
            <w:pPr>
              <w:spacing w:line="400" w:lineRule="exact"/>
              <w:jc w:val="center"/>
              <w:rPr>
                <w:rFonts w:ascii="黑体" w:hAnsi="黑体" w:eastAsia="黑体"/>
                <w:bCs/>
                <w:color w:val="000000" w:themeColor="text1"/>
                <w:sz w:val="28"/>
                <w:szCs w:val="28"/>
                <w14:textFill>
                  <w14:solidFill>
                    <w14:schemeClr w14:val="tx1"/>
                  </w14:solidFill>
                </w14:textFill>
              </w:rPr>
            </w:pPr>
            <w:r>
              <w:rPr>
                <w:rFonts w:ascii="黑体" w:hAnsi="黑体" w:eastAsia="黑体"/>
                <w:bCs/>
                <w:color w:val="000000" w:themeColor="text1"/>
                <w:sz w:val="28"/>
                <w:szCs w:val="28"/>
                <w14:textFill>
                  <w14:solidFill>
                    <w14:schemeClr w14:val="tx1"/>
                  </w14:solidFill>
                </w14:textFill>
              </w:rPr>
              <w:t>学生姓名：</w:t>
            </w:r>
          </w:p>
        </w:tc>
        <w:tc>
          <w:tcPr>
            <w:tcW w:w="5752" w:type="dxa"/>
            <w:tcBorders>
              <w:top w:val="single" w:color="auto" w:sz="4" w:space="0"/>
              <w:bottom w:val="single" w:color="auto" w:sz="4" w:space="0"/>
            </w:tcBorders>
            <w:vAlign w:val="center"/>
          </w:tcPr>
          <w:p w14:paraId="32EFF8F9">
            <w:pPr>
              <w:spacing w:line="500" w:lineRule="exact"/>
              <w:jc w:val="center"/>
              <w:rPr>
                <w:rFonts w:ascii="黑体" w:hAnsi="黑体" w:eastAsia="黑体"/>
                <w:bCs/>
                <w:color w:val="auto"/>
                <w:sz w:val="28"/>
                <w:szCs w:val="28"/>
              </w:rPr>
            </w:pPr>
          </w:p>
        </w:tc>
      </w:tr>
      <w:tr w14:paraId="20875EE4">
        <w:tblPrEx>
          <w:tblCellMar>
            <w:top w:w="0" w:type="dxa"/>
            <w:left w:w="0" w:type="dxa"/>
            <w:bottom w:w="0" w:type="dxa"/>
            <w:right w:w="0" w:type="dxa"/>
          </w:tblCellMar>
        </w:tblPrEx>
        <w:trPr>
          <w:trHeight w:val="562" w:hRule="exact"/>
          <w:jc w:val="center"/>
        </w:trPr>
        <w:tc>
          <w:tcPr>
            <w:tcW w:w="1783" w:type="dxa"/>
            <w:vAlign w:val="center"/>
          </w:tcPr>
          <w:p w14:paraId="21AA94D0">
            <w:pPr>
              <w:spacing w:line="400" w:lineRule="exact"/>
              <w:jc w:val="center"/>
              <w:rPr>
                <w:rFonts w:ascii="黑体" w:hAnsi="黑体" w:eastAsia="黑体"/>
                <w:bCs/>
                <w:color w:val="000000" w:themeColor="text1"/>
                <w:sz w:val="28"/>
                <w:szCs w:val="28"/>
                <w14:textFill>
                  <w14:solidFill>
                    <w14:schemeClr w14:val="tx1"/>
                  </w14:solidFill>
                </w14:textFill>
              </w:rPr>
            </w:pPr>
            <w:r>
              <w:rPr>
                <w:rFonts w:ascii="黑体" w:hAnsi="黑体" w:eastAsia="黑体"/>
                <w:bCs/>
                <w:color w:val="000000" w:themeColor="text1"/>
                <w:sz w:val="28"/>
                <w:szCs w:val="28"/>
                <w14:textFill>
                  <w14:solidFill>
                    <w14:schemeClr w14:val="tx1"/>
                  </w14:solidFill>
                </w14:textFill>
              </w:rPr>
              <w:t>指导教师：</w:t>
            </w:r>
          </w:p>
        </w:tc>
        <w:tc>
          <w:tcPr>
            <w:tcW w:w="5752" w:type="dxa"/>
            <w:tcBorders>
              <w:top w:val="single" w:color="auto" w:sz="4" w:space="0"/>
              <w:bottom w:val="single" w:color="auto" w:sz="4" w:space="0"/>
            </w:tcBorders>
            <w:vAlign w:val="center"/>
          </w:tcPr>
          <w:p w14:paraId="64800687">
            <w:pPr>
              <w:spacing w:line="500" w:lineRule="exact"/>
              <w:jc w:val="center"/>
              <w:rPr>
                <w:rFonts w:ascii="黑体" w:hAnsi="黑体" w:eastAsia="黑体"/>
                <w:bCs/>
                <w:color w:val="auto"/>
                <w:sz w:val="28"/>
                <w:szCs w:val="28"/>
              </w:rPr>
            </w:pPr>
            <w:r>
              <w:rPr>
                <w:rFonts w:hint="eastAsia" w:ascii="黑体" w:hAnsi="黑体" w:eastAsia="黑体"/>
                <w:bCs/>
                <w:color w:val="auto"/>
                <w:sz w:val="28"/>
                <w:szCs w:val="28"/>
                <w:lang w:val="en-US" w:eastAsia="zh-CN"/>
              </w:rPr>
              <w:t>若有第二指导老师（助教），姓名间用；隔开</w:t>
            </w:r>
          </w:p>
        </w:tc>
      </w:tr>
      <w:tr w14:paraId="194D0F99">
        <w:tblPrEx>
          <w:tblCellMar>
            <w:top w:w="0" w:type="dxa"/>
            <w:left w:w="0" w:type="dxa"/>
            <w:bottom w:w="0" w:type="dxa"/>
            <w:right w:w="0" w:type="dxa"/>
          </w:tblCellMar>
        </w:tblPrEx>
        <w:trPr>
          <w:trHeight w:val="562" w:hRule="exact"/>
          <w:jc w:val="center"/>
        </w:trPr>
        <w:tc>
          <w:tcPr>
            <w:tcW w:w="1783" w:type="dxa"/>
            <w:vAlign w:val="center"/>
          </w:tcPr>
          <w:p w14:paraId="150458D6">
            <w:pPr>
              <w:spacing w:line="400" w:lineRule="exact"/>
              <w:jc w:val="center"/>
              <w:rPr>
                <w:rFonts w:hint="default" w:ascii="黑体" w:hAnsi="黑体" w:eastAsia="黑体" w:cstheme="minorBidi"/>
                <w:bCs/>
                <w:color w:val="000000" w:themeColor="text1"/>
                <w:kern w:val="2"/>
                <w:sz w:val="28"/>
                <w:szCs w:val="28"/>
                <w:lang w:val="en-US" w:eastAsia="zh-CN" w:bidi="ar-SA"/>
                <w14:textFill>
                  <w14:solidFill>
                    <w14:schemeClr w14:val="tx1"/>
                  </w14:solidFill>
                </w14:textFill>
              </w:rPr>
            </w:pPr>
            <w:r>
              <w:rPr>
                <w:rFonts w:hint="eastAsia" w:ascii="黑体" w:hAnsi="黑体" w:eastAsia="黑体"/>
                <w:bCs/>
                <w:color w:val="000000" w:themeColor="text1"/>
                <w:sz w:val="28"/>
                <w:szCs w:val="28"/>
                <w:lang w:val="en-US" w:eastAsia="zh-CN"/>
                <w14:textFill>
                  <w14:solidFill>
                    <w14:schemeClr w14:val="tx1"/>
                  </w14:solidFill>
                </w14:textFill>
              </w:rPr>
              <w:t>教师职称：</w:t>
            </w:r>
          </w:p>
        </w:tc>
        <w:tc>
          <w:tcPr>
            <w:tcW w:w="5752" w:type="dxa"/>
            <w:tcBorders>
              <w:top w:val="single" w:color="auto" w:sz="4" w:space="0"/>
              <w:bottom w:val="single" w:color="auto" w:sz="4" w:space="0"/>
            </w:tcBorders>
            <w:vAlign w:val="center"/>
          </w:tcPr>
          <w:p w14:paraId="47753901">
            <w:pPr>
              <w:spacing w:line="500" w:lineRule="exact"/>
              <w:jc w:val="center"/>
              <w:rPr>
                <w:rFonts w:hint="eastAsia" w:ascii="黑体" w:hAnsi="黑体" w:eastAsia="黑体" w:cstheme="minorBidi"/>
                <w:bCs/>
                <w:color w:val="auto"/>
                <w:kern w:val="2"/>
                <w:sz w:val="28"/>
                <w:szCs w:val="28"/>
                <w:lang w:val="en-US" w:eastAsia="zh-CN" w:bidi="ar-SA"/>
              </w:rPr>
            </w:pPr>
            <w:r>
              <w:rPr>
                <w:rFonts w:hint="eastAsia" w:ascii="黑体" w:hAnsi="黑体" w:eastAsia="黑体"/>
                <w:bCs/>
                <w:color w:val="auto"/>
                <w:sz w:val="28"/>
                <w:szCs w:val="28"/>
                <w:lang w:val="en-US" w:eastAsia="zh-CN"/>
              </w:rPr>
              <w:t>若有第二指导老师（助教），职称间用；隔开</w:t>
            </w:r>
          </w:p>
        </w:tc>
      </w:tr>
    </w:tbl>
    <w:p w14:paraId="0C1C7027">
      <w:pPr>
        <w:widowControl/>
        <w:spacing w:line="588" w:lineRule="exact"/>
        <w:jc w:val="both"/>
        <w:rPr>
          <w:rFonts w:hint="eastAsia" w:ascii="宋体" w:hAnsi="宋体" w:cs="宋体"/>
          <w:color w:val="000000" w:themeColor="text1"/>
          <w:kern w:val="0"/>
          <w:sz w:val="28"/>
          <w:szCs w:val="28"/>
          <w14:textFill>
            <w14:solidFill>
              <w14:schemeClr w14:val="tx1"/>
            </w14:solidFill>
          </w14:textFill>
        </w:rPr>
      </w:pPr>
    </w:p>
    <w:p w14:paraId="211A0038">
      <w:pPr>
        <w:widowControl/>
        <w:spacing w:line="588" w:lineRule="exact"/>
        <w:jc w:val="center"/>
        <w:rPr>
          <w:rFonts w:hint="eastAsia" w:ascii="宋体" w:hAnsi="宋体" w:cs="宋体"/>
          <w:color w:val="000000" w:themeColor="text1"/>
          <w:kern w:val="0"/>
          <w:sz w:val="28"/>
          <w:szCs w:val="28"/>
          <w14:textFill>
            <w14:solidFill>
              <w14:schemeClr w14:val="tx1"/>
            </w14:solidFill>
          </w14:textFill>
        </w:rPr>
      </w:pPr>
    </w:p>
    <w:p w14:paraId="17B3EF3A">
      <w:pPr>
        <w:jc w:val="center"/>
        <w:rPr>
          <w:rFonts w:hint="eastAsia" w:ascii="仿宋_GB2312" w:eastAsia="仿宋_GB2312" w:cs="仿宋_GB2312"/>
          <w:b/>
          <w:color w:val="000000" w:themeColor="text1"/>
          <w:sz w:val="28"/>
          <w:szCs w:val="28"/>
          <w14:textFill>
            <w14:solidFill>
              <w14:schemeClr w14:val="tx1"/>
            </w14:solidFill>
          </w14:textFill>
        </w:rPr>
      </w:pPr>
      <w:r>
        <w:rPr>
          <w:rFonts w:hint="eastAsia" w:ascii="黑体" w:hAnsi="黑体" w:eastAsia="黑体" w:cs="黑体"/>
          <w:b w:val="0"/>
          <w:bCs w:val="0"/>
          <w:color w:val="000000" w:themeColor="text1"/>
          <w:kern w:val="0"/>
          <w:sz w:val="28"/>
          <w:szCs w:val="28"/>
          <w:lang w:val="en-US" w:eastAsia="zh-CN"/>
          <w14:textFill>
            <w14:solidFill>
              <w14:schemeClr w14:val="tx1"/>
            </w14:solidFill>
          </w14:textFill>
        </w:rPr>
        <w:t>2026</w:t>
      </w:r>
      <w:r>
        <w:rPr>
          <w:rFonts w:hint="eastAsia" w:ascii="黑体" w:hAnsi="黑体" w:eastAsia="黑体" w:cs="黑体"/>
          <w:b w:val="0"/>
          <w:bCs w:val="0"/>
          <w:color w:val="000000" w:themeColor="text1"/>
          <w:kern w:val="0"/>
          <w:sz w:val="28"/>
          <w:szCs w:val="28"/>
          <w14:textFill>
            <w14:solidFill>
              <w14:schemeClr w14:val="tx1"/>
            </w14:solidFill>
          </w14:textFill>
        </w:rPr>
        <w:t xml:space="preserve">年 </w:t>
      </w:r>
      <w:r>
        <w:rPr>
          <w:rFonts w:hint="eastAsia" w:ascii="黑体" w:hAnsi="黑体" w:eastAsia="黑体" w:cs="黑体"/>
          <w:b w:val="0"/>
          <w:bCs w:val="0"/>
          <w:color w:val="000000" w:themeColor="text1"/>
          <w:kern w:val="0"/>
          <w:sz w:val="28"/>
          <w:szCs w:val="28"/>
          <w:lang w:val="en-US" w:eastAsia="zh-CN"/>
          <w14:textFill>
            <w14:solidFill>
              <w14:schemeClr w14:val="tx1"/>
            </w14:solidFill>
          </w14:textFill>
        </w:rPr>
        <w:t>5</w:t>
      </w:r>
      <w:r>
        <w:rPr>
          <w:rFonts w:hint="eastAsia" w:ascii="黑体" w:hAnsi="黑体" w:eastAsia="黑体" w:cs="黑体"/>
          <w:b w:val="0"/>
          <w:bCs w:val="0"/>
          <w:color w:val="000000" w:themeColor="text1"/>
          <w:kern w:val="0"/>
          <w:sz w:val="28"/>
          <w:szCs w:val="28"/>
          <w14:textFill>
            <w14:solidFill>
              <w14:schemeClr w14:val="tx1"/>
            </w14:solidFill>
          </w14:textFill>
        </w:rPr>
        <w:t xml:space="preserve"> 月 </w:t>
      </w:r>
      <w:r>
        <w:rPr>
          <w:rFonts w:hint="eastAsia" w:ascii="黑体" w:hAnsi="黑体" w:eastAsia="黑体" w:cs="黑体"/>
          <w:b w:val="0"/>
          <w:bCs w:val="0"/>
          <w:color w:val="000000" w:themeColor="text1"/>
          <w:kern w:val="0"/>
          <w:sz w:val="28"/>
          <w:szCs w:val="28"/>
          <w:lang w:val="en-US" w:eastAsia="zh-CN"/>
          <w14:textFill>
            <w14:solidFill>
              <w14:schemeClr w14:val="tx1"/>
            </w14:solidFill>
          </w14:textFill>
        </w:rPr>
        <w:t>5</w:t>
      </w:r>
      <w:r>
        <w:rPr>
          <w:rFonts w:hint="eastAsia" w:ascii="黑体" w:hAnsi="黑体" w:eastAsia="黑体" w:cs="黑体"/>
          <w:b w:val="0"/>
          <w:bCs w:val="0"/>
          <w:color w:val="000000" w:themeColor="text1"/>
          <w:kern w:val="0"/>
          <w:sz w:val="28"/>
          <w:szCs w:val="28"/>
          <w14:textFill>
            <w14:solidFill>
              <w14:schemeClr w14:val="tx1"/>
            </w14:solidFill>
          </w14:textFill>
        </w:rPr>
        <w:t xml:space="preserve"> 日</w:t>
      </w:r>
      <w:r>
        <w:commentReference w:id="0"/>
      </w:r>
    </w:p>
    <w:p w14:paraId="3289755C">
      <w:pPr>
        <w:jc w:val="center"/>
        <w:rPr>
          <w:rFonts w:hint="eastAsia" w:ascii="仿宋_GB2312" w:eastAsia="仿宋_GB2312" w:cs="仿宋_GB2312"/>
          <w:b/>
          <w:color w:val="000000" w:themeColor="text1"/>
          <w:sz w:val="28"/>
          <w:szCs w:val="28"/>
          <w14:textFill>
            <w14:solidFill>
              <w14:schemeClr w14:val="tx1"/>
            </w14:solidFill>
          </w14:textFill>
        </w:rPr>
      </w:pPr>
    </w:p>
    <w:p w14:paraId="75A307B6">
      <w:pPr>
        <w:spacing w:line="560" w:lineRule="exact"/>
        <w:jc w:val="center"/>
      </w:pPr>
      <w:r>
        <w:br w:type="page"/>
      </w:r>
      <w:r>
        <w:rPr>
          <w:rFonts w:ascii="Times New Roman" w:hAnsi="Times New Roman" w:eastAsia="Times New Roman"/>
          <w:b/>
          <w:sz w:val="44"/>
        </w:rPr>
        <w:t>BACHELOR'S DEGREE THESIS OF WUHAN QINGCHUAN UNIVERSITY</w:t>
      </w:r>
    </w:p>
    <w:p w14:paraId="5E49C897">
      <w:pPr>
        <w:spacing w:before="0" w:after="0"/>
      </w:pPr>
    </w:p>
    <w:p w14:paraId="2FCA764C">
      <w:pPr>
        <w:spacing w:before="0" w:after="0"/>
      </w:pPr>
    </w:p>
    <w:p w14:paraId="0BBA77D9">
      <w:pPr>
        <w:spacing w:before="0" w:after="0"/>
      </w:pPr>
    </w:p>
    <w:p w14:paraId="1E715058">
      <w:pPr>
        <w:spacing w:before="0" w:after="0"/>
      </w:pPr>
    </w:p>
    <w:p w14:paraId="253EA3E3">
      <w:pPr>
        <w:spacing w:before="0" w:after="0"/>
      </w:pPr>
    </w:p>
    <w:p w14:paraId="26FFB776">
      <w:pPr>
        <w:spacing w:before="0" w:after="0"/>
      </w:pPr>
    </w:p>
    <w:p w14:paraId="1765DA38">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sz w:val="44"/>
          <w:szCs w:val="44"/>
        </w:rPr>
      </w:pPr>
      <w:r>
        <w:rPr>
          <w:rFonts w:ascii="Times New Roman" w:hAnsi="Times New Roman" w:eastAsia="Times New Roman"/>
          <w:b/>
          <w:sz w:val="44"/>
          <w:szCs w:val="44"/>
        </w:rPr>
        <w:t>DESIGN AND IMPLEMENTATION OF CAMPUS CLUB</w:t>
      </w:r>
    </w:p>
    <w:p w14:paraId="4705606A">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sz w:val="44"/>
          <w:szCs w:val="44"/>
        </w:rPr>
      </w:pPr>
      <w:r>
        <w:rPr>
          <w:rFonts w:ascii="Times New Roman" w:hAnsi="Times New Roman" w:eastAsia="Times New Roman"/>
          <w:b/>
          <w:sz w:val="44"/>
          <w:szCs w:val="44"/>
        </w:rPr>
        <w:t>MANAGEMENT SYSTEM BASED ON HARMONYOS</w:t>
      </w:r>
    </w:p>
    <w:p w14:paraId="533903F8">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sz w:val="44"/>
          <w:szCs w:val="44"/>
        </w:rPr>
      </w:pPr>
      <w:r>
        <w:rPr>
          <w:rFonts w:ascii="Times New Roman" w:hAnsi="Times New Roman" w:eastAsia="Times New Roman"/>
          <w:b/>
          <w:sz w:val="44"/>
          <w:szCs w:val="44"/>
        </w:rPr>
        <w:t>DEVICE-CLOUD COLLABORATION</w:t>
      </w:r>
    </w:p>
    <w:p w14:paraId="63B78BDD">
      <w:pPr>
        <w:spacing w:before="0" w:after="0"/>
      </w:pPr>
    </w:p>
    <w:p w14:paraId="0958B51A">
      <w:pPr>
        <w:spacing w:before="0" w:after="0"/>
      </w:pPr>
    </w:p>
    <w:p w14:paraId="3F916132">
      <w:pPr>
        <w:spacing w:before="0" w:after="0"/>
      </w:pPr>
    </w:p>
    <w:p w14:paraId="0F16AB16">
      <w:pPr>
        <w:spacing w:before="0" w:after="0"/>
      </w:pPr>
    </w:p>
    <w:p w14:paraId="229268B4">
      <w:pPr>
        <w:spacing w:line="480" w:lineRule="auto"/>
        <w:jc w:val="left"/>
        <w:rPr>
          <w:rFonts w:hint="default" w:ascii="Times New Roman" w:hAnsi="Times New Roman" w:cs="Times New Roman"/>
          <w:b/>
          <w:bCs w:val="0"/>
          <w:sz w:val="30"/>
          <w:szCs w:val="30"/>
        </w:rPr>
      </w:pPr>
      <w:r>
        <w:rPr>
          <w:rFonts w:hint="default" w:ascii="Times New Roman" w:hAnsi="Times New Roman" w:cs="Times New Roman"/>
          <w:b/>
          <w:bCs w:val="0"/>
          <w:sz w:val="30"/>
          <w:szCs w:val="30"/>
        </w:rPr>
        <w:t>Candidate</w:t>
      </w:r>
      <w:r>
        <w:rPr>
          <w:rFonts w:hint="default" w:ascii="Times New Roman" w:hAnsi="Times New Roman" w:cs="Times New Roman"/>
          <w:b/>
          <w:bCs w:val="0"/>
          <w:sz w:val="30"/>
          <w:szCs w:val="30"/>
          <w:lang w:val="en-US" w:eastAsia="zh-CN"/>
        </w:rPr>
        <w:t xml:space="preserve">: </w:t>
      </w:r>
      <w:r>
        <w:rPr>
          <w:rFonts w:hint="default" w:ascii="Times New Roman" w:hAnsi="Times New Roman" w:cs="Times New Roman"/>
          <w:b/>
          <w:bCs w:val="0"/>
          <w:color w:val="FF0000"/>
          <w:sz w:val="30"/>
          <w:szCs w:val="30"/>
        </w:rPr>
        <w:t>Zhou Xiaojun</w:t>
      </w:r>
    </w:p>
    <w:p w14:paraId="0B6ED99E">
      <w:pPr>
        <w:spacing w:line="480" w:lineRule="auto"/>
        <w:jc w:val="left"/>
        <w:rPr>
          <w:rFonts w:hint="default" w:ascii="Times New Roman" w:hAnsi="Times New Roman" w:cs="Times New Roman"/>
          <w:b/>
          <w:bCs w:val="0"/>
          <w:sz w:val="30"/>
          <w:szCs w:val="30"/>
        </w:rPr>
      </w:pPr>
      <w:r>
        <w:rPr>
          <w:rFonts w:hint="default" w:ascii="Times New Roman" w:hAnsi="Times New Roman" w:cs="Times New Roman"/>
          <w:b/>
          <w:bCs w:val="0"/>
          <w:sz w:val="30"/>
          <w:szCs w:val="30"/>
        </w:rPr>
        <w:t>Supervisor</w:t>
      </w:r>
      <w:r>
        <w:rPr>
          <w:rFonts w:hint="default" w:ascii="Times New Roman" w:hAnsi="Times New Roman" w:cs="Times New Roman"/>
          <w:b/>
          <w:bCs w:val="0"/>
          <w:sz w:val="30"/>
          <w:szCs w:val="30"/>
          <w:lang w:val="en-US" w:eastAsia="zh-CN"/>
        </w:rPr>
        <w:t xml:space="preserve">: </w:t>
      </w:r>
      <w:r>
        <w:rPr>
          <w:rFonts w:hint="default" w:ascii="Times New Roman" w:hAnsi="Times New Roman" w:cs="Times New Roman"/>
          <w:b/>
          <w:bCs w:val="0"/>
          <w:color w:val="FF0000"/>
          <w:sz w:val="30"/>
          <w:szCs w:val="30"/>
        </w:rPr>
        <w:t>Chen Hong</w:t>
      </w:r>
    </w:p>
    <w:p w14:paraId="11F133C1">
      <w:pPr>
        <w:spacing w:before="0" w:after="0"/>
      </w:pPr>
    </w:p>
    <w:p w14:paraId="0DB4FBDE">
      <w:pPr>
        <w:spacing w:before="0" w:after="0"/>
      </w:pPr>
    </w:p>
    <w:p w14:paraId="30024626">
      <w:pPr>
        <w:spacing w:before="0" w:after="0"/>
      </w:pPr>
    </w:p>
    <w:p w14:paraId="5AA951AE">
      <w:pPr>
        <w:spacing w:before="0" w:after="0" w:line="560" w:lineRule="exact"/>
        <w:jc w:val="center"/>
      </w:pPr>
      <w:r>
        <w:rPr>
          <w:rFonts w:ascii="Times New Roman" w:hAnsi="Times New Roman" w:eastAsia="Times New Roman"/>
          <w:b w:val="0"/>
          <w:sz w:val="36"/>
        </w:rPr>
        <w:t>April 2026</w:t>
      </w:r>
    </w:p>
    <w:p w14:paraId="17C7698F">
      <w:r>
        <w:br w:type="page"/>
      </w:r>
    </w:p>
    <w:p w14:paraId="4E5F9A0F">
      <w:pPr>
        <w:spacing w:before="0" w:after="0"/>
      </w:pPr>
    </w:p>
    <w:p w14:paraId="3BAD4835">
      <w:pPr>
        <w:spacing w:before="0" w:after="0"/>
      </w:pPr>
    </w:p>
    <w:p w14:paraId="079B990A">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0"/>
        <w:rPr>
          <w:rFonts w:hint="eastAsia" w:ascii="黑体" w:hAnsi="黑体" w:eastAsia="黑体" w:cs="黑体"/>
          <w:b w:val="0"/>
          <w:bCs w:val="0"/>
          <w:color w:val="000000"/>
          <w:sz w:val="44"/>
          <w:szCs w:val="44"/>
        </w:rPr>
      </w:pPr>
      <w:bookmarkStart w:id="0" w:name="_Toc27"/>
      <w:r>
        <w:rPr>
          <w:rFonts w:hint="eastAsia" w:ascii="黑体" w:hAnsi="黑体" w:eastAsia="黑体" w:cs="黑体"/>
          <w:b w:val="0"/>
          <w:bCs w:val="0"/>
          <w:color w:val="000000"/>
          <w:sz w:val="44"/>
          <w:szCs w:val="44"/>
        </w:rPr>
        <w:t>本科</w:t>
      </w:r>
      <w:r>
        <w:rPr>
          <w:rFonts w:hint="eastAsia" w:ascii="黑体" w:hAnsi="黑体" w:eastAsia="黑体" w:cs="黑体"/>
          <w:b w:val="0"/>
          <w:bCs w:val="0"/>
          <w:color w:val="000000"/>
          <w:sz w:val="44"/>
          <w:szCs w:val="44"/>
          <w:lang w:eastAsia="zh-CN"/>
        </w:rPr>
        <w:t>毕业论文（设计）</w:t>
      </w:r>
      <w:r>
        <w:rPr>
          <w:rFonts w:hint="eastAsia" w:ascii="黑体" w:hAnsi="黑体" w:eastAsia="黑体" w:cs="黑体"/>
          <w:b w:val="0"/>
          <w:bCs w:val="0"/>
          <w:color w:val="000000"/>
          <w:sz w:val="44"/>
          <w:szCs w:val="44"/>
        </w:rPr>
        <w:t>原创性声明</w:t>
      </w:r>
      <w:bookmarkEnd w:id="0"/>
    </w:p>
    <w:p w14:paraId="50417FDB">
      <w:pPr>
        <w:keepNext w:val="0"/>
        <w:keepLines w:val="0"/>
        <w:pageBreakBefore w:val="0"/>
        <w:widowControl w:val="0"/>
        <w:kinsoku/>
        <w:wordWrap/>
        <w:overflowPunct/>
        <w:topLinePunct w:val="0"/>
        <w:autoSpaceDE/>
        <w:autoSpaceDN/>
        <w:bidi w:val="0"/>
        <w:adjustRightInd/>
        <w:snapToGrid/>
        <w:spacing w:after="0" w:line="560" w:lineRule="exact"/>
        <w:jc w:val="center"/>
        <w:textAlignment w:val="auto"/>
        <w:rPr>
          <w:rFonts w:hint="eastAsia" w:asciiTheme="minorHAnsi" w:hAnsiTheme="minorHAnsi" w:eastAsiaTheme="minorEastAsia"/>
          <w:b/>
          <w:color w:val="000000"/>
          <w:kern w:val="2"/>
          <w:sz w:val="21"/>
          <w:szCs w:val="21"/>
          <w:lang w:eastAsia="zh-CN"/>
        </w:rPr>
      </w:pPr>
    </w:p>
    <w:p w14:paraId="2525F9B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宋体" w:hAnsi="宋体" w:eastAsia="宋体" w:cs="宋体"/>
          <w:color w:val="000000"/>
          <w:sz w:val="28"/>
          <w:szCs w:val="28"/>
        </w:rPr>
      </w:pPr>
      <w:r>
        <w:rPr>
          <w:rFonts w:hint="eastAsia" w:ascii="宋体" w:hAnsi="宋体" w:eastAsia="宋体" w:cs="宋体"/>
          <w:color w:val="000000"/>
          <w:sz w:val="28"/>
          <w:szCs w:val="28"/>
        </w:rPr>
        <w:t xml:space="preserve">本人郑重声明： </w:t>
      </w:r>
    </w:p>
    <w:p w14:paraId="6490ED1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宋体" w:hAnsi="宋体" w:eastAsia="宋体" w:cs="宋体"/>
          <w:color w:val="000000"/>
          <w:sz w:val="28"/>
          <w:szCs w:val="28"/>
        </w:rPr>
      </w:pPr>
      <w:r>
        <w:rPr>
          <w:rFonts w:hint="eastAsia" w:ascii="宋体" w:hAnsi="宋体" w:eastAsia="宋体" w:cs="宋体"/>
          <w:color w:val="000000"/>
          <w:sz w:val="28"/>
          <w:szCs w:val="28"/>
        </w:rPr>
        <w:t>1</w:t>
      </w:r>
      <w:r>
        <w:rPr>
          <w:rFonts w:hint="eastAsia" w:ascii="宋体" w:hAnsi="宋体" w:eastAsia="宋体" w:cs="宋体"/>
          <w:color w:val="000000"/>
          <w:sz w:val="28"/>
          <w:szCs w:val="28"/>
          <w:lang w:val="en-US" w:eastAsia="zh-CN"/>
        </w:rPr>
        <w:t>.</w:t>
      </w:r>
      <w:r>
        <w:rPr>
          <w:rFonts w:hint="eastAsia" w:ascii="宋体" w:hAnsi="宋体" w:eastAsia="宋体" w:cs="宋体"/>
          <w:color w:val="000000"/>
          <w:sz w:val="28"/>
          <w:szCs w:val="28"/>
        </w:rPr>
        <w:t>所呈交的</w:t>
      </w:r>
      <w:r>
        <w:rPr>
          <w:rFonts w:hint="eastAsia" w:ascii="宋体" w:hAnsi="宋体" w:eastAsia="宋体" w:cs="宋体"/>
          <w:color w:val="000000"/>
          <w:sz w:val="28"/>
          <w:szCs w:val="28"/>
          <w:lang w:eastAsia="zh-CN"/>
        </w:rPr>
        <w:t>毕业论文（设计）</w:t>
      </w:r>
      <w:r>
        <w:rPr>
          <w:rFonts w:hint="eastAsia" w:ascii="宋体" w:hAnsi="宋体" w:eastAsia="宋体" w:cs="宋体"/>
          <w:color w:val="000000"/>
          <w:sz w:val="28"/>
          <w:szCs w:val="28"/>
        </w:rPr>
        <w:t>，是本人在导师的指导下，独立进行研究工作所取得的成果。</w:t>
      </w:r>
    </w:p>
    <w:p w14:paraId="1C2F77F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宋体" w:hAnsi="宋体" w:eastAsia="宋体" w:cs="宋体"/>
          <w:color w:val="000000"/>
          <w:sz w:val="28"/>
          <w:szCs w:val="28"/>
        </w:rPr>
      </w:pPr>
      <w:r>
        <w:rPr>
          <w:rFonts w:hint="eastAsia" w:ascii="宋体" w:hAnsi="宋体" w:eastAsia="宋体" w:cs="宋体"/>
          <w:color w:val="000000"/>
          <w:sz w:val="28"/>
          <w:szCs w:val="28"/>
        </w:rPr>
        <w:t>2</w:t>
      </w:r>
      <w:r>
        <w:rPr>
          <w:rFonts w:hint="eastAsia" w:ascii="宋体" w:hAnsi="宋体" w:eastAsia="宋体" w:cs="宋体"/>
          <w:color w:val="000000"/>
          <w:sz w:val="28"/>
          <w:szCs w:val="28"/>
          <w:lang w:val="en-US" w:eastAsia="zh-CN"/>
        </w:rPr>
        <w:t>.</w:t>
      </w:r>
      <w:r>
        <w:rPr>
          <w:rFonts w:hint="eastAsia" w:ascii="宋体" w:hAnsi="宋体" w:eastAsia="宋体" w:cs="宋体"/>
          <w:color w:val="000000"/>
          <w:sz w:val="28"/>
          <w:szCs w:val="28"/>
        </w:rPr>
        <w:t>除文中已经注明引用的内容外，本</w:t>
      </w:r>
      <w:r>
        <w:rPr>
          <w:rFonts w:hint="eastAsia" w:ascii="宋体" w:hAnsi="宋体" w:eastAsia="宋体" w:cs="宋体"/>
          <w:color w:val="000000"/>
          <w:sz w:val="28"/>
          <w:szCs w:val="28"/>
          <w:lang w:eastAsia="zh-CN"/>
        </w:rPr>
        <w:t>论文（设计）</w:t>
      </w:r>
      <w:r>
        <w:rPr>
          <w:rFonts w:hint="eastAsia" w:ascii="宋体" w:hAnsi="宋体" w:eastAsia="宋体" w:cs="宋体"/>
          <w:color w:val="000000"/>
          <w:sz w:val="28"/>
          <w:szCs w:val="28"/>
        </w:rPr>
        <w:t>不含任何其他个人或集体已经发表或撰写过的作品或成果。</w:t>
      </w:r>
    </w:p>
    <w:p w14:paraId="7D0DA68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宋体" w:hAnsi="宋体" w:eastAsia="宋体" w:cs="宋体"/>
          <w:color w:val="000000"/>
          <w:sz w:val="28"/>
          <w:szCs w:val="28"/>
        </w:rPr>
      </w:pPr>
      <w:r>
        <w:rPr>
          <w:rFonts w:hint="eastAsia" w:ascii="宋体" w:hAnsi="宋体" w:eastAsia="宋体" w:cs="宋体"/>
          <w:color w:val="000000"/>
          <w:sz w:val="28"/>
          <w:szCs w:val="28"/>
        </w:rPr>
        <w:t>3</w:t>
      </w:r>
      <w:r>
        <w:rPr>
          <w:rFonts w:hint="eastAsia" w:ascii="宋体" w:hAnsi="宋体" w:eastAsia="宋体" w:cs="宋体"/>
          <w:color w:val="000000"/>
          <w:sz w:val="28"/>
          <w:szCs w:val="28"/>
          <w:lang w:val="en-US" w:eastAsia="zh-CN"/>
        </w:rPr>
        <w:t>.</w:t>
      </w:r>
      <w:r>
        <w:rPr>
          <w:rFonts w:hint="eastAsia" w:ascii="宋体" w:hAnsi="宋体" w:eastAsia="宋体" w:cs="宋体"/>
          <w:color w:val="000000"/>
          <w:sz w:val="28"/>
          <w:szCs w:val="28"/>
        </w:rPr>
        <w:t>对本</w:t>
      </w:r>
      <w:r>
        <w:rPr>
          <w:rFonts w:hint="eastAsia" w:ascii="宋体" w:hAnsi="宋体" w:eastAsia="宋体" w:cs="宋体"/>
          <w:color w:val="000000"/>
          <w:sz w:val="28"/>
          <w:szCs w:val="28"/>
          <w:lang w:eastAsia="zh-CN"/>
        </w:rPr>
        <w:t>论文（设计）</w:t>
      </w:r>
      <w:r>
        <w:rPr>
          <w:rFonts w:hint="eastAsia" w:ascii="宋体" w:hAnsi="宋体" w:eastAsia="宋体" w:cs="宋体"/>
          <w:color w:val="000000"/>
          <w:sz w:val="28"/>
          <w:szCs w:val="28"/>
        </w:rPr>
        <w:t>的研究做出重要贡献的个人和集体，均已在</w:t>
      </w:r>
      <w:r>
        <w:rPr>
          <w:rFonts w:hint="eastAsia" w:ascii="宋体" w:hAnsi="宋体" w:eastAsia="宋体" w:cs="宋体"/>
          <w:color w:val="000000"/>
          <w:sz w:val="28"/>
          <w:szCs w:val="28"/>
          <w:lang w:eastAsia="zh-CN"/>
        </w:rPr>
        <w:t>论文（设计）</w:t>
      </w:r>
      <w:r>
        <w:rPr>
          <w:rFonts w:hint="eastAsia" w:ascii="宋体" w:hAnsi="宋体" w:eastAsia="宋体" w:cs="宋体"/>
          <w:color w:val="000000"/>
          <w:sz w:val="28"/>
          <w:szCs w:val="28"/>
        </w:rPr>
        <w:t>中以明确方式标明。</w:t>
      </w:r>
    </w:p>
    <w:p w14:paraId="7DF2B0F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宋体" w:hAnsi="宋体" w:eastAsia="宋体" w:cs="宋体"/>
          <w:color w:val="000000"/>
          <w:sz w:val="28"/>
          <w:szCs w:val="28"/>
        </w:rPr>
      </w:pPr>
      <w:r>
        <w:rPr>
          <w:rFonts w:hint="eastAsia" w:ascii="宋体" w:hAnsi="宋体" w:eastAsia="宋体" w:cs="宋体"/>
          <w:color w:val="000000"/>
          <w:sz w:val="28"/>
          <w:szCs w:val="28"/>
          <w:lang w:val="en-US" w:eastAsia="zh-CN"/>
        </w:rPr>
        <w:t>因毕业论文（设计）引起的</w:t>
      </w:r>
      <w:r>
        <w:rPr>
          <w:rFonts w:hint="eastAsia" w:ascii="宋体" w:hAnsi="宋体" w:eastAsia="宋体" w:cs="宋体"/>
          <w:color w:val="000000"/>
          <w:sz w:val="28"/>
          <w:szCs w:val="28"/>
        </w:rPr>
        <w:t>法律</w:t>
      </w:r>
      <w:r>
        <w:rPr>
          <w:rFonts w:hint="eastAsia" w:ascii="宋体" w:hAnsi="宋体" w:eastAsia="宋体" w:cs="宋体"/>
          <w:color w:val="000000"/>
          <w:sz w:val="28"/>
          <w:szCs w:val="28"/>
          <w:lang w:eastAsia="zh-CN"/>
        </w:rPr>
        <w:t>后</w:t>
      </w:r>
      <w:r>
        <w:rPr>
          <w:rFonts w:hint="eastAsia" w:ascii="宋体" w:hAnsi="宋体" w:eastAsia="宋体" w:cs="宋体"/>
          <w:color w:val="000000"/>
          <w:sz w:val="28"/>
          <w:szCs w:val="28"/>
        </w:rPr>
        <w:t>果</w:t>
      </w:r>
      <w:r>
        <w:rPr>
          <w:rFonts w:hint="eastAsia" w:ascii="宋体" w:hAnsi="宋体" w:eastAsia="宋体" w:cs="宋体"/>
          <w:color w:val="000000"/>
          <w:sz w:val="28"/>
          <w:szCs w:val="28"/>
          <w:lang w:val="en-US" w:eastAsia="zh-CN"/>
        </w:rPr>
        <w:t>完全</w:t>
      </w:r>
      <w:r>
        <w:rPr>
          <w:rFonts w:hint="eastAsia" w:ascii="宋体" w:hAnsi="宋体" w:eastAsia="宋体" w:cs="宋体"/>
          <w:color w:val="000000"/>
          <w:sz w:val="28"/>
          <w:szCs w:val="28"/>
        </w:rPr>
        <w:t>由本人承担。</w:t>
      </w:r>
    </w:p>
    <w:p w14:paraId="44306CD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color w:val="FF0000"/>
          <w:sz w:val="28"/>
          <w:szCs w:val="28"/>
        </w:rPr>
      </w:pPr>
    </w:p>
    <w:p w14:paraId="4797FA5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color w:val="FF0000"/>
          <w:sz w:val="28"/>
          <w:szCs w:val="28"/>
        </w:rPr>
      </w:pPr>
    </w:p>
    <w:p w14:paraId="106A02A7">
      <w:pPr>
        <w:keepNext w:val="0"/>
        <w:keepLines w:val="0"/>
        <w:pageBreakBefore w:val="0"/>
        <w:widowControl w:val="0"/>
        <w:kinsoku/>
        <w:wordWrap/>
        <w:overflowPunct/>
        <w:topLinePunct w:val="0"/>
        <w:autoSpaceDE/>
        <w:autoSpaceDN/>
        <w:bidi w:val="0"/>
        <w:adjustRightInd/>
        <w:snapToGrid/>
        <w:spacing w:line="560" w:lineRule="exact"/>
        <w:ind w:firstLine="6020" w:firstLineChars="2150"/>
        <w:textAlignment w:val="auto"/>
        <w:rPr>
          <w:rFonts w:hint="eastAsia"/>
          <w:color w:val="000000"/>
          <w:sz w:val="28"/>
          <w:szCs w:val="28"/>
        </w:rPr>
      </w:pPr>
    </w:p>
    <w:p w14:paraId="751B3075">
      <w:pPr>
        <w:keepNext w:val="0"/>
        <w:keepLines w:val="0"/>
        <w:pageBreakBefore w:val="0"/>
        <w:widowControl w:val="0"/>
        <w:kinsoku/>
        <w:wordWrap/>
        <w:overflowPunct/>
        <w:topLinePunct w:val="0"/>
        <w:autoSpaceDE/>
        <w:autoSpaceDN/>
        <w:bidi w:val="0"/>
        <w:adjustRightInd/>
        <w:snapToGrid/>
        <w:spacing w:line="560" w:lineRule="exact"/>
        <w:ind w:firstLine="6020" w:firstLineChars="2150"/>
        <w:textAlignment w:val="auto"/>
        <w:rPr>
          <w:rFonts w:hint="eastAsia"/>
          <w:color w:val="000000"/>
          <w:sz w:val="28"/>
          <w:szCs w:val="28"/>
        </w:rPr>
      </w:pPr>
    </w:p>
    <w:p w14:paraId="2A1A88A3">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center"/>
        <w:textAlignment w:val="auto"/>
        <w:rPr>
          <w:rFonts w:hint="eastAsia" w:ascii="宋体" w:hAnsi="宋体" w:eastAsia="宋体" w:cs="宋体"/>
          <w:b w:val="0"/>
          <w:bCs w:val="0"/>
          <w:color w:val="000000"/>
          <w:sz w:val="28"/>
          <w:szCs w:val="28"/>
        </w:rPr>
      </w:pPr>
      <w:r>
        <w:rPr>
          <w:rFonts w:hint="eastAsia" w:asciiTheme="minorEastAsia" w:hAnsiTheme="minorEastAsia" w:cstheme="minorEastAsia"/>
          <w:color w:val="000000"/>
          <w:sz w:val="28"/>
          <w:szCs w:val="28"/>
          <w:lang w:val="en-US" w:eastAsia="zh-CN"/>
        </w:rPr>
        <w:t xml:space="preserve">             </w:t>
      </w:r>
      <w:r>
        <w:rPr>
          <w:rFonts w:hint="eastAsia" w:ascii="宋体" w:hAnsi="宋体" w:eastAsia="宋体" w:cs="宋体"/>
          <w:b w:val="0"/>
          <w:bCs w:val="0"/>
          <w:color w:val="000000"/>
          <w:sz w:val="28"/>
          <w:szCs w:val="28"/>
          <w:lang w:val="en-US" w:eastAsia="zh-CN"/>
        </w:rPr>
        <w:t xml:space="preserve">  </w:t>
      </w:r>
      <w:r>
        <w:rPr>
          <w:rFonts w:hint="eastAsia" w:ascii="宋体" w:hAnsi="宋体" w:eastAsia="宋体" w:cs="宋体"/>
          <w:b w:val="0"/>
          <w:bCs w:val="0"/>
          <w:color w:val="000000"/>
          <w:sz w:val="28"/>
          <w:szCs w:val="28"/>
        </w:rPr>
        <w:t xml:space="preserve">签名：  </w:t>
      </w:r>
      <w:r>
        <w:commentReference w:id="1"/>
      </w:r>
      <w:r>
        <w:rPr>
          <w:rFonts w:hint="eastAsia" w:ascii="宋体" w:hAnsi="宋体" w:eastAsia="宋体" w:cs="宋体"/>
          <w:b w:val="0"/>
          <w:bCs w:val="0"/>
          <w:color w:val="000000"/>
          <w:sz w:val="28"/>
          <w:szCs w:val="28"/>
        </w:rPr>
        <w:t xml:space="preserve">             </w:t>
      </w:r>
    </w:p>
    <w:p w14:paraId="356D9E6F">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center"/>
        <w:textAlignment w:val="auto"/>
        <w:rPr>
          <w:rFonts w:hint="eastAsia" w:ascii="宋体" w:hAnsi="宋体" w:eastAsia="宋体" w:cs="宋体"/>
          <w:b w:val="0"/>
          <w:bCs w:val="0"/>
          <w:color w:val="000000"/>
          <w:sz w:val="28"/>
          <w:szCs w:val="28"/>
        </w:rPr>
      </w:pPr>
      <w:r>
        <w:rPr>
          <w:rFonts w:hint="eastAsia" w:ascii="宋体" w:hAnsi="宋体" w:eastAsia="宋体" w:cs="宋体"/>
          <w:b w:val="0"/>
          <w:bCs w:val="0"/>
          <w:color w:val="000000"/>
          <w:sz w:val="28"/>
          <w:szCs w:val="28"/>
          <w:lang w:val="en-US" w:eastAsia="zh-CN"/>
        </w:rPr>
        <w:t xml:space="preserve">                                  </w:t>
      </w:r>
      <w:r>
        <w:rPr>
          <w:rFonts w:hint="eastAsia" w:ascii="宋体" w:hAnsi="宋体" w:eastAsia="宋体" w:cs="宋体"/>
          <w:b w:val="0"/>
          <w:bCs w:val="0"/>
          <w:color w:val="000000"/>
          <w:sz w:val="28"/>
          <w:szCs w:val="28"/>
        </w:rPr>
        <w:t>日期</w:t>
      </w:r>
      <w:r>
        <w:rPr>
          <w:rFonts w:hint="eastAsia" w:ascii="宋体" w:hAnsi="宋体" w:eastAsia="宋体" w:cs="宋体"/>
          <w:b w:val="0"/>
          <w:bCs w:val="0"/>
          <w:color w:val="000000"/>
          <w:sz w:val="28"/>
          <w:szCs w:val="28"/>
          <w:lang w:eastAsia="zh-CN"/>
        </w:rPr>
        <w:t>：</w:t>
      </w:r>
      <w:r>
        <w:rPr>
          <w:rFonts w:hint="eastAsia" w:ascii="宋体" w:hAnsi="宋体" w:eastAsia="宋体" w:cs="宋体"/>
          <w:b w:val="0"/>
          <w:bCs w:val="0"/>
          <w:color w:val="000000"/>
          <w:sz w:val="28"/>
          <w:szCs w:val="28"/>
          <w:lang w:val="en-US" w:eastAsia="zh-CN"/>
        </w:rPr>
        <w:t xml:space="preserve">    </w:t>
      </w:r>
      <w:r>
        <w:rPr>
          <w:rFonts w:hint="eastAsia" w:ascii="宋体" w:hAnsi="宋体" w:eastAsia="宋体" w:cs="宋体"/>
          <w:b w:val="0"/>
          <w:bCs w:val="0"/>
          <w:color w:val="000000"/>
          <w:sz w:val="28"/>
          <w:szCs w:val="28"/>
        </w:rPr>
        <w:t>年   月   日</w:t>
      </w:r>
    </w:p>
    <w:p w14:paraId="18FAA06C">
      <w:r>
        <w:br w:type="page"/>
      </w:r>
    </w:p>
    <w:p w14:paraId="1B704E2D">
      <w:pPr>
        <w:keepNext w:val="0"/>
        <w:keepLines w:val="0"/>
        <w:pageBreakBefore w:val="0"/>
        <w:widowControl w:val="0"/>
        <w:kinsoku/>
        <w:wordWrap/>
        <w:overflowPunct/>
        <w:topLinePunct w:val="0"/>
        <w:autoSpaceDE/>
        <w:autoSpaceDN/>
        <w:bidi w:val="0"/>
        <w:adjustRightInd/>
        <w:snapToGrid/>
        <w:spacing w:after="0" w:line="460" w:lineRule="exact"/>
        <w:jc w:val="center"/>
        <w:textAlignment w:val="auto"/>
        <w:outlineLvl w:val="0"/>
        <w:rPr>
          <w:rFonts w:hint="eastAsia" w:ascii="黑体" w:hAnsi="黑体" w:eastAsia="黑体" w:cs="黑体"/>
          <w:b w:val="0"/>
          <w:bCs w:val="0"/>
          <w:color w:val="000000"/>
          <w:kern w:val="2"/>
          <w:sz w:val="36"/>
          <w:szCs w:val="36"/>
          <w:lang w:eastAsia="zh-CN"/>
        </w:rPr>
      </w:pPr>
      <w:bookmarkStart w:id="1" w:name="_Toc6382"/>
      <w:r>
        <w:rPr>
          <w:rFonts w:hint="eastAsia" w:ascii="黑体" w:hAnsi="黑体" w:eastAsia="黑体" w:cs="黑体"/>
          <w:b w:val="0"/>
          <w:bCs w:val="0"/>
          <w:color w:val="000000"/>
          <w:kern w:val="2"/>
          <w:sz w:val="36"/>
          <w:szCs w:val="36"/>
          <w:lang w:eastAsia="zh-CN"/>
        </w:rPr>
        <w:t>摘  要</w:t>
      </w:r>
      <w:bookmarkEnd w:id="1"/>
    </w:p>
    <w:p w14:paraId="0AFE2923">
      <w:pPr>
        <w:keepNext w:val="0"/>
        <w:keepLines w:val="0"/>
        <w:pageBreakBefore w:val="0"/>
        <w:widowControl w:val="0"/>
        <w:kinsoku/>
        <w:wordWrap/>
        <w:overflowPunct/>
        <w:topLinePunct w:val="0"/>
        <w:autoSpaceDE/>
        <w:autoSpaceDN/>
        <w:bidi w:val="0"/>
        <w:adjustRightInd/>
        <w:snapToGrid/>
        <w:spacing w:after="0" w:line="460" w:lineRule="exact"/>
        <w:jc w:val="center"/>
        <w:textAlignment w:val="auto"/>
        <w:rPr>
          <w:rFonts w:hint="eastAsia" w:asciiTheme="minorHAnsi" w:hAnsiTheme="minorHAnsi" w:eastAsiaTheme="minorEastAsia"/>
          <w:kern w:val="2"/>
          <w:sz w:val="21"/>
          <w:szCs w:val="24"/>
          <w:lang w:eastAsia="zh-CN"/>
        </w:rPr>
      </w:pPr>
    </w:p>
    <w:p w14:paraId="51222736">
      <w:pPr>
        <w:spacing w:before="0" w:after="0" w:line="460" w:lineRule="exact"/>
        <w:ind w:firstLine="480"/>
        <w:jc w:val="both"/>
      </w:pPr>
      <w:r>
        <w:rPr>
          <w:rFonts w:ascii="Times New Roman" w:hAnsi="Times New Roman" w:eastAsia="宋体"/>
          <w:b w:val="0"/>
          <w:sz w:val="24"/>
        </w:rPr>
        <w:t>在目前的高校环境下，学生社团活动变得越来越多样和丰富，但是与此同时，沿用已久的社团管理办法也慢慢显现出来了不少弊端，比如信息的传达不够迅速、各种审批的环节过于复杂、以及对数据进行统计方面存在着较大的难度等等。在这样的背景之下，华为所推出的鸿蒙操作系统当中的端云协同这一技术，给移动应用程序的研发带来了一条全新的技术路径。本论文依托于鸿蒙操作系统所提供的端云协同架构，对一套面向校园社团管理场景的系统进行了设计和开发，其目标在于借助信息化的方式和手段来对高校社团管理工作的效率以及规范化程度加以提升。</w:t>
      </w:r>
    </w:p>
    <w:p w14:paraId="4A751489">
      <w:pPr>
        <w:spacing w:before="0" w:after="0" w:line="460" w:lineRule="exact"/>
        <w:ind w:firstLine="480"/>
        <w:jc w:val="both"/>
      </w:pPr>
      <w:r>
        <w:rPr>
          <w:rFonts w:ascii="Times New Roman" w:hAnsi="Times New Roman" w:eastAsia="宋体"/>
          <w:b w:val="0"/>
          <w:sz w:val="24"/>
        </w:rPr>
        <w:t>在技术选型上面，本系统将ArkTS作为前端的开发语言来使用，并且借助鸿蒙原生的UI组件来对用户界面进行搭建，至于后端方面则是依赖于华为AGC（AppGallery Connect）平台所提供的包括云数据库、云函数还有认证服务在内的这些云端方面的能力。按照用户角色的不同，系统被划分成了学生端、社团负责人端以及管理员端这三个组成部分，在功能层面上实现了对社团信息的管理、活动的发布以及审批、成员方面的管理、财务收支的管理、数据的统计与分析、签到和考勤、活动的评价还有社团招新等这些比较核心的功能模块。全部的数据都是经由统一的数据服务层来进行访问的，从而使得前端和后端之间的数据能够达到实时同步以及保持一致性。</w:t>
      </w:r>
    </w:p>
    <w:p w14:paraId="1D33F0BE">
      <w:pPr>
        <w:spacing w:before="0" w:after="0" w:line="460" w:lineRule="exact"/>
        <w:ind w:firstLine="480"/>
        <w:jc w:val="both"/>
      </w:pPr>
      <w:r>
        <w:rPr>
          <w:rFonts w:ascii="Times New Roman" w:hAnsi="Times New Roman" w:eastAsia="宋体"/>
          <w:b w:val="0"/>
          <w:sz w:val="24"/>
        </w:rPr>
        <w:t>在经过了系统测试之后，结果显示本系统在各项功能方面都能够正常地运行，界面的交互也比较流畅，数据同步方面的表现也是可靠的，基本上可以比较好地满足校园社团管理方面的实际使用需求。本论文所开展的这些研究工作，对于鸿蒙端云协同技术在校园信息化这个领域当中的应用来说，是具有一定的参考价值和实际意义的。</w:t>
      </w:r>
    </w:p>
    <w:p w14:paraId="288D82DB">
      <w:pPr>
        <w:spacing w:before="0" w:after="0"/>
      </w:pPr>
    </w:p>
    <w:p w14:paraId="6FFF0527">
      <w:pPr>
        <w:spacing w:line="460" w:lineRule="exact"/>
      </w:pPr>
      <w:r>
        <w:rPr>
          <w:rFonts w:hint="eastAsia" w:ascii="黑体" w:hAnsi="黑体" w:eastAsia="黑体" w:cs="黑体"/>
          <w:bCs/>
          <w:color w:val="000000"/>
          <w:kern w:val="2"/>
          <w:sz w:val="24"/>
          <w:szCs w:val="24"/>
          <w:lang w:eastAsia="zh-CN"/>
        </w:rPr>
        <w:t>关键词：</w:t>
      </w:r>
      <w:r>
        <w:rPr>
          <w:rFonts w:ascii="Times New Roman" w:hAnsi="Times New Roman" w:eastAsia="宋体"/>
          <w:b w:val="0"/>
          <w:sz w:val="24"/>
        </w:rPr>
        <w:t>鸿蒙操作系统；端云协同；校园社团管理；AGC云服务；ArkTS</w:t>
      </w:r>
    </w:p>
    <w:p w14:paraId="2ECC7C08">
      <w:r>
        <w:br w:type="page"/>
      </w:r>
    </w:p>
    <w:p w14:paraId="5E4FFD25">
      <w:pPr>
        <w:keepNext w:val="0"/>
        <w:keepLines w:val="0"/>
        <w:pageBreakBefore w:val="0"/>
        <w:widowControl w:val="0"/>
        <w:kinsoku/>
        <w:wordWrap/>
        <w:overflowPunct/>
        <w:topLinePunct w:val="0"/>
        <w:autoSpaceDE/>
        <w:autoSpaceDN/>
        <w:bidi w:val="0"/>
        <w:adjustRightInd/>
        <w:snapToGrid/>
        <w:spacing w:after="0" w:line="460" w:lineRule="exact"/>
        <w:jc w:val="center"/>
        <w:textAlignment w:val="auto"/>
        <w:outlineLvl w:val="0"/>
        <w:rPr>
          <w:rFonts w:hint="default" w:ascii="Times New Roman" w:hAnsi="Times New Roman" w:cs="Times New Roman" w:eastAsiaTheme="minorEastAsia"/>
          <w:b/>
          <w:bCs w:val="0"/>
          <w:color w:val="000000"/>
          <w:kern w:val="2"/>
          <w:sz w:val="36"/>
          <w:szCs w:val="36"/>
          <w:lang w:eastAsia="zh-CN"/>
        </w:rPr>
      </w:pPr>
      <w:bookmarkStart w:id="2" w:name="_Toc8093"/>
      <w:r>
        <w:rPr>
          <w:rFonts w:hint="default" w:ascii="Times New Roman" w:hAnsi="Times New Roman" w:cs="Times New Roman" w:eastAsiaTheme="minorEastAsia"/>
          <w:b/>
          <w:bCs w:val="0"/>
          <w:color w:val="000000"/>
          <w:kern w:val="2"/>
          <w:sz w:val="36"/>
          <w:szCs w:val="36"/>
          <w:lang w:eastAsia="zh-CN"/>
        </w:rPr>
        <w:t>ABSTRACT</w:t>
      </w:r>
      <w:bookmarkEnd w:id="2"/>
    </w:p>
    <w:p w14:paraId="1B2AFAC7">
      <w:pPr>
        <w:keepNext w:val="0"/>
        <w:keepLines w:val="0"/>
        <w:pageBreakBefore w:val="0"/>
        <w:widowControl w:val="0"/>
        <w:kinsoku/>
        <w:wordWrap/>
        <w:overflowPunct/>
        <w:topLinePunct w:val="0"/>
        <w:autoSpaceDE/>
        <w:autoSpaceDN/>
        <w:bidi w:val="0"/>
        <w:adjustRightInd/>
        <w:snapToGrid/>
        <w:spacing w:after="0" w:line="460" w:lineRule="exact"/>
        <w:jc w:val="center"/>
        <w:textAlignment w:val="auto"/>
        <w:rPr>
          <w:rFonts w:hint="default" w:ascii="Times New Roman" w:hAnsi="Times New Roman" w:cs="Times New Roman" w:eastAsiaTheme="minorEastAsia"/>
          <w:color w:val="000000"/>
          <w:kern w:val="2"/>
          <w:sz w:val="21"/>
          <w:szCs w:val="21"/>
          <w:lang w:eastAsia="zh-CN"/>
        </w:rPr>
      </w:pPr>
    </w:p>
    <w:p w14:paraId="4B612D3A">
      <w:pPr>
        <w:spacing w:before="0" w:after="0" w:line="460" w:lineRule="exact"/>
        <w:ind w:firstLine="480"/>
        <w:jc w:val="both"/>
      </w:pPr>
      <w:r>
        <w:rPr>
          <w:rFonts w:ascii="Times New Roman" w:hAnsi="Times New Roman" w:eastAsia="Times New Roman"/>
          <w:b w:val="0"/>
          <w:sz w:val="24"/>
        </w:rPr>
        <w:t>Under the current college environment, student club activities have become increasingly diverse and abundant. However, at the same time, the long-used traditional club management approaches have gradually revealed quite a few drawbacks, such as the insufficient speed of information delivery, overly complicated approval procedures, and considerable difficulties in conducting data statistics. Against this background, the device-cloud collaboration technology provided by the HarmonyOS operating system developed by Huawei has brought a brand-new technical path for the development of mobile applications. Based on the device-cloud collaboration architecture offered by HarmonyOS, this thesis carries out the design and development of a system oriented towards campus club management scenarios, with the goal of utilizing information technology means to enhance both the efficiency and the standardization level of club management work in colleges and universities.</w:t>
      </w:r>
    </w:p>
    <w:p w14:paraId="7658C158">
      <w:pPr>
        <w:spacing w:before="0" w:after="0" w:line="460" w:lineRule="exact"/>
        <w:ind w:firstLine="480"/>
        <w:jc w:val="both"/>
      </w:pPr>
      <w:r>
        <w:rPr>
          <w:rFonts w:ascii="Times New Roman" w:hAnsi="Times New Roman" w:eastAsia="Times New Roman"/>
          <w:b w:val="0"/>
          <w:sz w:val="24"/>
        </w:rPr>
        <w:t>In terms of technology selection, this system uses ArkTS as the front-end development language and builds user interfaces with HarmonyOS native UI components. As for the back-end, it relies on the cloud capabilities provided by the Huawei AGC (AppGallery Connect) platform, including cloud database, cloud functions, and authentication service. According to different user roles, the system is divided into three parts: student terminal, club leader terminal, and administrator terminal. At the functional level, it implements core functional modules such as club information management, activity publishing and approval, member management, financial income and expenditure management, data statistics and analysis, check-in and attendance, activity evaluation, and club recruitment. All data is accessed through a unified data service layer, thereby enabling real-time synchronization and consistency between front-end and back-end data.</w:t>
      </w:r>
    </w:p>
    <w:p w14:paraId="1A2CC5D0">
      <w:pPr>
        <w:spacing w:before="0" w:after="0" w:line="460" w:lineRule="exact"/>
        <w:ind w:firstLine="480"/>
        <w:jc w:val="both"/>
      </w:pPr>
      <w:r>
        <w:rPr>
          <w:rFonts w:ascii="Times New Roman" w:hAnsi="Times New Roman" w:eastAsia="Times New Roman"/>
          <w:b w:val="0"/>
          <w:sz w:val="24"/>
        </w:rPr>
        <w:t>After conducting system testing, the results show that all functions of this system can operate normally, the interface interaction is relatively smooth, and the performance in terms of data synchronization is also reliable, which can basically meet the actual usage needs of campus club management fairly well. The research work carried out in this thesis has certain reference value and practical significance for the application of HarmonyOS device-cloud collaboration technology in the field of campus informatization.</w:t>
      </w:r>
    </w:p>
    <w:p w14:paraId="5EA02BB8">
      <w:pPr>
        <w:spacing w:before="0" w:after="0"/>
      </w:pPr>
    </w:p>
    <w:p w14:paraId="14FD47D7">
      <w:pPr>
        <w:spacing w:line="460" w:lineRule="exact"/>
      </w:pPr>
      <w:r>
        <w:rPr>
          <w:rFonts w:hint="default" w:ascii="Times New Roman" w:hAnsi="Times New Roman" w:cs="Times New Roman" w:eastAsiaTheme="minorEastAsia"/>
          <w:b/>
          <w:color w:val="000000"/>
          <w:kern w:val="2"/>
          <w:sz w:val="24"/>
          <w:szCs w:val="24"/>
          <w:lang w:eastAsia="zh-CN"/>
        </w:rPr>
        <w:t xml:space="preserve">Keywords: </w:t>
      </w:r>
      <w:r>
        <w:rPr>
          <w:rFonts w:ascii="Times New Roman" w:hAnsi="Times New Roman" w:eastAsia="Times New Roman"/>
          <w:b w:val="0"/>
          <w:sz w:val="24"/>
        </w:rPr>
        <w:t>HarmonyOS; Device-Cloud Collaboration; Campus Club Management; AGC Cloud Service; ArkTS</w:t>
      </w:r>
    </w:p>
    <w:p w14:paraId="331DC387">
      <w:r>
        <w:br w:type="page"/>
      </w:r>
    </w:p>
    <w:p w14:paraId="26D89BCB">
      <w:pPr>
        <w:keepNext w:val="0"/>
        <w:keepLines w:val="0"/>
        <w:pageBreakBefore w:val="0"/>
        <w:widowControl w:val="0"/>
        <w:kinsoku/>
        <w:wordWrap/>
        <w:overflowPunct/>
        <w:topLinePunct w:val="0"/>
        <w:autoSpaceDE/>
        <w:autoSpaceDN/>
        <w:bidi w:val="0"/>
        <w:adjustRightInd/>
        <w:snapToGrid/>
        <w:spacing w:after="0" w:line="460" w:lineRule="exact"/>
        <w:ind w:left="0"/>
        <w:jc w:val="center"/>
        <w:textAlignment w:val="auto"/>
        <w:rPr>
          <w:rFonts w:hint="eastAsia" w:ascii="Times New Roman" w:hAnsi="Times New Roman" w:eastAsia="黑体"/>
          <w:bCs/>
          <w:caps w:val="0"/>
          <w:smallCaps w:val="0"/>
          <w:color w:val="000000"/>
          <w:kern w:val="2"/>
          <w:sz w:val="36"/>
          <w:szCs w:val="36"/>
          <w:lang w:eastAsia="zh-CN"/>
        </w:rPr>
      </w:pPr>
      <w:bookmarkStart w:id="3" w:name="_Toc9673"/>
      <w:r>
        <w:rPr>
          <w:rFonts w:hint="eastAsia" w:ascii="Times New Roman" w:hAnsi="Times New Roman" w:eastAsia="黑体"/>
          <w:bCs/>
          <w:caps w:val="0"/>
          <w:smallCaps w:val="0"/>
          <w:color w:val="000000"/>
          <w:kern w:val="2"/>
          <w:sz w:val="36"/>
          <w:szCs w:val="36"/>
          <w:lang w:eastAsia="zh-CN"/>
        </w:rPr>
        <w:t>目  录</w:t>
      </w:r>
      <w:bookmarkEnd w:id="3"/>
    </w:p>
    <w:sdt>
      <w:sdtPr>
        <w:rPr>
          <w:rFonts w:ascii="宋体" w:hAnsi="宋体" w:eastAsia="宋体" w:cstheme="minorBidi"/>
          <w:sz w:val="21"/>
          <w:szCs w:val="22"/>
          <w:lang w:val="en-US" w:eastAsia="en-US" w:bidi="ar-SA"/>
        </w:rPr>
        <w:id w:val="147476549"/>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49E7C371">
          <w:pPr>
            <w:spacing w:before="0" w:beforeLines="0" w:after="0" w:afterLines="0" w:line="240" w:lineRule="auto"/>
            <w:ind w:left="0" w:leftChars="0" w:right="0" w:rightChars="0" w:firstLine="0" w:firstLineChars="0"/>
            <w:jc w:val="center"/>
          </w:pPr>
        </w:p>
        <w:p w14:paraId="4D917441">
          <w:pPr>
            <w:pStyle w:val="28"/>
            <w:keepNext w:val="0"/>
            <w:keepLines w:val="0"/>
            <w:pageBreakBefore w:val="0"/>
            <w:widowControl/>
            <w:tabs>
              <w:tab w:val="right" w:leader="dot" w:pos="8504"/>
            </w:tabs>
            <w:kinsoku/>
            <w:wordWrap/>
            <w:overflowPunct/>
            <w:topLinePunct w:val="0"/>
            <w:autoSpaceDE/>
            <w:autoSpaceDN/>
            <w:bidi w:val="0"/>
            <w:adjustRightInd/>
            <w:snapToGrid/>
            <w:spacing w:line="460" w:lineRule="exact"/>
            <w:textAlignment w:val="auto"/>
          </w:pPr>
          <w:r>
            <w:fldChar w:fldCharType="begin"/>
          </w:r>
          <w:r>
            <w:instrText xml:space="preserve">TOC \o "1-3" \h \u </w:instrText>
          </w:r>
          <w:r>
            <w:fldChar w:fldCharType="separate"/>
          </w:r>
          <w:r>
            <w:rPr>
              <w:rFonts w:hint="eastAsia" w:ascii="Times New Roman" w:hAnsi="Times New Roman" w:eastAsia="黑体"/>
              <w:b w:val="0"/>
              <w:bCs/>
              <w:caps w:val="0"/>
              <w:smallCaps w:val="0"/>
              <w:kern w:val="2"/>
              <w:sz w:val="28"/>
              <w:szCs w:val="28"/>
              <w:u w:val="none"/>
              <w:shd w:val="solid" w:color="FFFFFF" w:fill="FFFFFF"/>
              <w:lang w:eastAsia="zh-CN"/>
            </w:rPr>
            <w:fldChar w:fldCharType="begin"/>
          </w:r>
          <w:r>
            <w:rPr>
              <w:rFonts w:hint="eastAsia" w:ascii="Times New Roman" w:hAnsi="Times New Roman" w:eastAsia="黑体"/>
              <w:b w:val="0"/>
              <w:bCs/>
              <w:caps w:val="0"/>
              <w:smallCaps w:val="0"/>
              <w:kern w:val="2"/>
              <w:sz w:val="28"/>
              <w:szCs w:val="28"/>
              <w:u w:val="none"/>
              <w:shd w:val="solid" w:color="FFFFFF" w:fill="FFFFFF"/>
              <w:lang w:eastAsia="zh-CN"/>
            </w:rPr>
            <w:instrText xml:space="preserve"> HYPERLINK \l _Toc23433 </w:instrText>
          </w:r>
          <w:r>
            <w:rPr>
              <w:rFonts w:hint="eastAsia" w:ascii="Times New Roman" w:hAnsi="Times New Roman" w:eastAsia="黑体"/>
              <w:b w:val="0"/>
              <w:bCs/>
              <w:caps w:val="0"/>
              <w:smallCaps w:val="0"/>
              <w:kern w:val="2"/>
              <w:sz w:val="28"/>
              <w:szCs w:val="28"/>
              <w:u w:val="none"/>
              <w:shd w:val="solid" w:color="FFFFFF" w:fill="FFFFFF"/>
              <w:lang w:eastAsia="zh-CN"/>
            </w:rPr>
            <w:fldChar w:fldCharType="separate"/>
          </w:r>
          <w:r>
            <w:rPr>
              <w:rFonts w:hint="eastAsia" w:ascii="Times New Roman" w:hAnsi="Times New Roman" w:eastAsia="黑体"/>
              <w:b w:val="0"/>
              <w:bCs/>
              <w:caps w:val="0"/>
              <w:smallCaps w:val="0"/>
              <w:kern w:val="2"/>
              <w:sz w:val="28"/>
              <w:szCs w:val="28"/>
              <w:u w:val="none"/>
              <w:shd w:val="solid" w:color="FFFFFF" w:fill="FFFFFF"/>
              <w:lang w:eastAsia="zh-CN"/>
            </w:rPr>
            <w:t>1  绪论</w:t>
          </w:r>
          <w:r>
            <w:rPr>
              <w:rFonts w:hint="eastAsia" w:ascii="Times New Roman" w:hAnsi="Times New Roman" w:eastAsia="黑体"/>
              <w:b w:val="0"/>
              <w:bCs/>
              <w:caps w:val="0"/>
              <w:smallCaps w:val="0"/>
              <w:kern w:val="2"/>
              <w:sz w:val="28"/>
              <w:szCs w:val="28"/>
              <w:u w:val="none"/>
              <w:shd w:val="solid" w:color="FFFFFF" w:fill="FFFFFF"/>
              <w:lang w:eastAsia="zh-CN"/>
            </w:rPr>
            <w:tab/>
          </w:r>
          <w:r>
            <w:rPr>
              <w:rFonts w:hint="eastAsia" w:ascii="宋体" w:hAnsi="宋体" w:eastAsia="宋体" w:cs="宋体"/>
              <w:sz w:val="24"/>
              <w:szCs w:val="22"/>
              <w:lang w:val="en-US" w:eastAsia="zh-CN" w:bidi="ar-SA"/>
            </w:rPr>
            <w:fldChar w:fldCharType="begin"/>
          </w:r>
          <w:r>
            <w:rPr>
              <w:rFonts w:hint="eastAsia" w:ascii="宋体" w:hAnsi="宋体" w:eastAsia="宋体" w:cs="宋体"/>
              <w:sz w:val="24"/>
              <w:szCs w:val="22"/>
              <w:lang w:val="en-US" w:eastAsia="zh-CN" w:bidi="ar-SA"/>
            </w:rPr>
            <w:instrText xml:space="preserve"> PAGEREF _Toc23433 \h </w:instrText>
          </w:r>
          <w:r>
            <w:rPr>
              <w:rFonts w:hint="eastAsia" w:ascii="宋体" w:hAnsi="宋体" w:eastAsia="宋体" w:cs="宋体"/>
              <w:sz w:val="24"/>
              <w:szCs w:val="22"/>
              <w:lang w:val="en-US" w:eastAsia="zh-CN" w:bidi="ar-SA"/>
            </w:rPr>
            <w:fldChar w:fldCharType="separate"/>
          </w:r>
          <w:r>
            <w:rPr>
              <w:rFonts w:hint="eastAsia" w:ascii="宋体" w:hAnsi="宋体" w:eastAsia="宋体" w:cs="宋体"/>
              <w:sz w:val="24"/>
              <w:szCs w:val="22"/>
              <w:lang w:val="en-US" w:eastAsia="zh-CN" w:bidi="ar-SA"/>
            </w:rPr>
            <w:t>1</w:t>
          </w:r>
          <w:r>
            <w:rPr>
              <w:rFonts w:hint="eastAsia" w:ascii="宋体" w:hAnsi="宋体" w:eastAsia="宋体" w:cs="宋体"/>
              <w:sz w:val="24"/>
              <w:szCs w:val="22"/>
              <w:lang w:val="en-US" w:eastAsia="zh-CN" w:bidi="ar-SA"/>
            </w:rPr>
            <w:fldChar w:fldCharType="end"/>
          </w:r>
          <w:r>
            <w:rPr>
              <w:rFonts w:hint="eastAsia" w:ascii="Times New Roman" w:hAnsi="Times New Roman" w:eastAsia="黑体"/>
              <w:b w:val="0"/>
              <w:bCs/>
              <w:caps w:val="0"/>
              <w:smallCaps w:val="0"/>
              <w:kern w:val="2"/>
              <w:sz w:val="28"/>
              <w:szCs w:val="28"/>
              <w:u w:val="none"/>
              <w:shd w:val="solid" w:color="FFFFFF" w:fill="FFFFFF"/>
              <w:lang w:eastAsia="zh-CN"/>
            </w:rPr>
            <w:fldChar w:fldCharType="end"/>
          </w:r>
        </w:p>
        <w:p w14:paraId="39E6FBCA">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_Toc23722 </w:instrText>
          </w:r>
          <w:r>
            <w:rPr>
              <w:rFonts w:hint="eastAsia" w:ascii="宋体" w:hAnsi="宋体" w:eastAsia="宋体" w:cs="宋体"/>
            </w:rPr>
            <w:fldChar w:fldCharType="separate"/>
          </w:r>
          <w:r>
            <w:rPr>
              <w:rFonts w:hint="eastAsia" w:ascii="宋体" w:hAnsi="宋体" w:eastAsia="宋体" w:cs="宋体"/>
              <w:szCs w:val="28"/>
            </w:rPr>
            <w:t xml:space="preserve">1.1 </w:t>
          </w:r>
          <w:r>
            <w:rPr>
              <w:rFonts w:hint="eastAsia" w:ascii="宋体" w:hAnsi="宋体" w:eastAsia="宋体" w:cs="宋体"/>
              <w:szCs w:val="28"/>
              <w:lang w:val="en-US" w:eastAsia="zh-CN"/>
            </w:rPr>
            <w:t xml:space="preserve"> </w:t>
          </w:r>
          <w:r>
            <w:rPr>
              <w:rFonts w:hint="eastAsia" w:ascii="宋体" w:hAnsi="宋体" w:eastAsia="宋体" w:cs="宋体"/>
              <w:szCs w:val="28"/>
            </w:rPr>
            <w:t>研究背景与意义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_Toc23722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fldChar w:fldCharType="end"/>
          </w:r>
        </w:p>
        <w:p w14:paraId="0A33E100">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宋体" w:hAnsi="宋体" w:eastAsia="宋体" w:cs="宋体"/>
            </w:rPr>
            <w:fldChar w:fldCharType="begin"/>
          </w:r>
          <w:r>
            <w:rPr>
              <w:rFonts w:hint="eastAsia" w:ascii="宋体" w:hAnsi="宋体" w:eastAsia="宋体" w:cs="宋体"/>
            </w:rPr>
            <w:instrText xml:space="preserve"> HYPERLINK \l _Toc16533 </w:instrText>
          </w:r>
          <w:r>
            <w:rPr>
              <w:rFonts w:hint="eastAsia" w:ascii="宋体" w:hAnsi="宋体" w:eastAsia="宋体" w:cs="宋体"/>
            </w:rPr>
            <w:fldChar w:fldCharType="separate"/>
          </w:r>
          <w:r>
            <w:rPr>
              <w:rFonts w:hint="eastAsia" w:ascii="宋体" w:hAnsi="宋体" w:eastAsia="宋体" w:cs="宋体"/>
              <w:szCs w:val="28"/>
            </w:rPr>
            <w:t>1.2  国内外研究现状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_Toc16533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rPr>
            <w:fldChar w:fldCharType="end"/>
          </w:r>
        </w:p>
        <w:p w14:paraId="2BAEFFDF">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_Toc13211 </w:instrText>
          </w:r>
          <w:r>
            <w:rPr>
              <w:rFonts w:hint="eastAsia" w:ascii="宋体" w:hAnsi="宋体" w:eastAsia="宋体" w:cs="宋体"/>
            </w:rPr>
            <w:fldChar w:fldCharType="separate"/>
          </w:r>
          <w:r>
            <w:rPr>
              <w:rFonts w:hint="eastAsia" w:ascii="宋体" w:hAnsi="宋体" w:eastAsia="宋体" w:cs="宋体"/>
              <w:szCs w:val="24"/>
            </w:rPr>
            <w:t>1.2.1  国内研究现状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_Toc13211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rPr>
            <w:fldChar w:fldCharType="end"/>
          </w:r>
        </w:p>
        <w:p w14:paraId="0408C5BB">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宋体" w:hAnsi="宋体" w:eastAsia="宋体" w:cs="宋体"/>
            </w:rPr>
            <w:fldChar w:fldCharType="begin"/>
          </w:r>
          <w:r>
            <w:rPr>
              <w:rFonts w:hint="eastAsia" w:ascii="宋体" w:hAnsi="宋体" w:eastAsia="宋体" w:cs="宋体"/>
            </w:rPr>
            <w:instrText xml:space="preserve"> HYPERLINK \l _Toc16418 </w:instrText>
          </w:r>
          <w:r>
            <w:rPr>
              <w:rFonts w:hint="eastAsia" w:ascii="宋体" w:hAnsi="宋体" w:eastAsia="宋体" w:cs="宋体"/>
            </w:rPr>
            <w:fldChar w:fldCharType="separate"/>
          </w:r>
          <w:r>
            <w:rPr>
              <w:rFonts w:hint="eastAsia" w:ascii="宋体" w:hAnsi="宋体" w:eastAsia="宋体" w:cs="宋体"/>
              <w:szCs w:val="24"/>
            </w:rPr>
            <w:t>1.2.2  国外研究现状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_Toc16418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rPr>
            <w:fldChar w:fldCharType="end"/>
          </w:r>
        </w:p>
        <w:p w14:paraId="36AEA650">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宋体" w:hAnsi="宋体" w:eastAsia="宋体" w:cs="宋体"/>
            </w:rPr>
            <w:fldChar w:fldCharType="begin"/>
          </w:r>
          <w:r>
            <w:rPr>
              <w:rFonts w:hint="eastAsia" w:ascii="宋体" w:hAnsi="宋体" w:eastAsia="宋体" w:cs="宋体"/>
            </w:rPr>
            <w:instrText xml:space="preserve"> HYPERLINK \l _Toc25588 </w:instrText>
          </w:r>
          <w:r>
            <w:rPr>
              <w:rFonts w:hint="eastAsia" w:ascii="宋体" w:hAnsi="宋体" w:eastAsia="宋体" w:cs="宋体"/>
            </w:rPr>
            <w:fldChar w:fldCharType="separate"/>
          </w:r>
          <w:r>
            <w:rPr>
              <w:rFonts w:hint="eastAsia" w:ascii="宋体" w:hAnsi="宋体" w:eastAsia="宋体" w:cs="宋体"/>
            </w:rPr>
            <w:t>1.3  研究内容与论文结构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_Toc25588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1E878E2B">
          <w:pPr>
            <w:pStyle w:val="28"/>
            <w:keepNext w:val="0"/>
            <w:keepLines w:val="0"/>
            <w:pageBreakBefore w:val="0"/>
            <w:widowControl w:val="0"/>
            <w:tabs>
              <w:tab w:val="right" w:leader="dot" w:pos="8505"/>
              <w:tab w:val="right" w:leader="dot" w:pos="8891"/>
            </w:tabs>
            <w:kinsoku/>
            <w:wordWrap/>
            <w:overflowPunct/>
            <w:topLinePunct w:val="0"/>
            <w:autoSpaceDE/>
            <w:autoSpaceDN/>
            <w:bidi w:val="0"/>
            <w:adjustRightInd/>
            <w:snapToGrid/>
            <w:spacing w:before="0" w:after="0" w:line="460" w:lineRule="exact"/>
            <w:ind w:left="0"/>
            <w:jc w:val="left"/>
            <w:textAlignment w:val="auto"/>
          </w:pPr>
          <w:r>
            <w:rPr>
              <w:rFonts w:hint="eastAsia" w:ascii="Times New Roman" w:hAnsi="Times New Roman" w:eastAsia="黑体"/>
              <w:b w:val="0"/>
              <w:bCs/>
              <w:caps w:val="0"/>
              <w:smallCaps w:val="0"/>
              <w:kern w:val="2"/>
              <w:sz w:val="28"/>
              <w:szCs w:val="28"/>
              <w:u w:val="none"/>
              <w:shd w:val="solid" w:color="FFFFFF" w:fill="FFFFFF"/>
              <w:lang w:eastAsia="zh-CN"/>
            </w:rPr>
            <w:fldChar w:fldCharType="begin"/>
          </w:r>
          <w:r>
            <w:rPr>
              <w:rFonts w:hint="eastAsia" w:ascii="Times New Roman" w:hAnsi="Times New Roman" w:eastAsia="黑体"/>
              <w:b w:val="0"/>
              <w:bCs/>
              <w:caps w:val="0"/>
              <w:smallCaps w:val="0"/>
              <w:kern w:val="2"/>
              <w:sz w:val="28"/>
              <w:szCs w:val="28"/>
              <w:u w:val="none"/>
              <w:shd w:val="solid" w:color="FFFFFF" w:fill="FFFFFF"/>
              <w:lang w:eastAsia="zh-CN"/>
            </w:rPr>
            <w:instrText xml:space="preserve"> HYPERLINK \l _Toc28093 </w:instrText>
          </w:r>
          <w:r>
            <w:rPr>
              <w:rFonts w:hint="eastAsia" w:ascii="Times New Roman" w:hAnsi="Times New Roman" w:eastAsia="黑体"/>
              <w:b w:val="0"/>
              <w:bCs/>
              <w:caps w:val="0"/>
              <w:smallCaps w:val="0"/>
              <w:kern w:val="2"/>
              <w:sz w:val="28"/>
              <w:szCs w:val="28"/>
              <w:u w:val="none"/>
              <w:shd w:val="solid" w:color="FFFFFF" w:fill="FFFFFF"/>
              <w:lang w:eastAsia="zh-CN"/>
            </w:rPr>
            <w:fldChar w:fldCharType="separate"/>
          </w:r>
          <w:r>
            <w:rPr>
              <w:rFonts w:hint="eastAsia" w:ascii="Times New Roman" w:hAnsi="Times New Roman" w:eastAsia="黑体"/>
              <w:b w:val="0"/>
              <w:bCs/>
              <w:caps w:val="0"/>
              <w:smallCaps w:val="0"/>
              <w:kern w:val="2"/>
              <w:sz w:val="28"/>
              <w:szCs w:val="28"/>
              <w:u w:val="none"/>
              <w:shd w:val="solid" w:color="FFFFFF" w:fill="FFFFFF"/>
              <w:lang w:eastAsia="zh-CN"/>
            </w:rPr>
            <w:t>2  相关技术介绍</w:t>
          </w:r>
          <w:r>
            <w:rPr>
              <w:rFonts w:hint="eastAsia" w:ascii="Times New Roman" w:hAnsi="Times New Roman" w:eastAsia="黑体"/>
              <w:b w:val="0"/>
              <w:bCs/>
              <w:caps w:val="0"/>
              <w:smallCaps w:val="0"/>
              <w:kern w:val="2"/>
              <w:sz w:val="28"/>
              <w:szCs w:val="28"/>
              <w:u w:val="none"/>
              <w:shd w:val="solid" w:color="FFFFFF" w:fill="FFFFFF"/>
              <w:lang w:eastAsia="zh-CN"/>
            </w:rPr>
            <w:tab/>
          </w:r>
          <w:r>
            <w:rPr>
              <w:rFonts w:hint="eastAsia" w:ascii="宋体" w:hAnsi="宋体" w:eastAsia="宋体" w:cs="宋体"/>
              <w:sz w:val="24"/>
              <w:szCs w:val="22"/>
              <w:lang w:val="en-US" w:eastAsia="zh-CN" w:bidi="ar-SA"/>
            </w:rPr>
            <w:fldChar w:fldCharType="begin"/>
          </w:r>
          <w:r>
            <w:rPr>
              <w:rFonts w:hint="eastAsia" w:ascii="宋体" w:hAnsi="宋体" w:eastAsia="宋体" w:cs="宋体"/>
              <w:sz w:val="24"/>
              <w:szCs w:val="22"/>
              <w:lang w:val="en-US" w:eastAsia="zh-CN" w:bidi="ar-SA"/>
            </w:rPr>
            <w:instrText xml:space="preserve"> PAGEREF _Toc28093 \h </w:instrText>
          </w:r>
          <w:r>
            <w:rPr>
              <w:rFonts w:hint="eastAsia" w:ascii="宋体" w:hAnsi="宋体" w:eastAsia="宋体" w:cs="宋体"/>
              <w:sz w:val="24"/>
              <w:szCs w:val="22"/>
              <w:lang w:val="en-US" w:eastAsia="zh-CN" w:bidi="ar-SA"/>
            </w:rPr>
            <w:fldChar w:fldCharType="separate"/>
          </w:r>
          <w:r>
            <w:rPr>
              <w:rFonts w:hint="eastAsia" w:ascii="宋体" w:hAnsi="宋体" w:eastAsia="宋体" w:cs="宋体"/>
              <w:sz w:val="24"/>
              <w:szCs w:val="22"/>
              <w:lang w:val="en-US" w:eastAsia="zh-CN" w:bidi="ar-SA"/>
            </w:rPr>
            <w:t>4</w:t>
          </w:r>
          <w:r>
            <w:rPr>
              <w:rFonts w:hint="eastAsia" w:ascii="宋体" w:hAnsi="宋体" w:eastAsia="宋体" w:cs="宋体"/>
              <w:sz w:val="24"/>
              <w:szCs w:val="22"/>
              <w:lang w:val="en-US" w:eastAsia="zh-CN" w:bidi="ar-SA"/>
            </w:rPr>
            <w:fldChar w:fldCharType="end"/>
          </w:r>
          <w:r>
            <w:rPr>
              <w:rFonts w:hint="eastAsia" w:ascii="Times New Roman" w:hAnsi="Times New Roman" w:eastAsia="黑体"/>
              <w:b w:val="0"/>
              <w:bCs/>
              <w:caps w:val="0"/>
              <w:smallCaps w:val="0"/>
              <w:kern w:val="2"/>
              <w:sz w:val="28"/>
              <w:szCs w:val="28"/>
              <w:u w:val="none"/>
              <w:shd w:val="solid" w:color="FFFFFF" w:fill="FFFFFF"/>
              <w:lang w:eastAsia="zh-CN"/>
            </w:rPr>
            <w:fldChar w:fldCharType="end"/>
          </w:r>
        </w:p>
        <w:p w14:paraId="778AB25E">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_Toc15445 </w:instrText>
          </w:r>
          <w:r>
            <w:rPr>
              <w:rFonts w:hint="eastAsia" w:ascii="宋体" w:hAnsi="宋体" w:eastAsia="宋体" w:cs="宋体"/>
            </w:rPr>
            <w:fldChar w:fldCharType="separate"/>
          </w:r>
          <w:r>
            <w:rPr>
              <w:rFonts w:hint="eastAsia" w:ascii="宋体" w:hAnsi="宋体" w:eastAsia="宋体" w:cs="宋体"/>
            </w:rPr>
            <w:t>2.1  鸿蒙操作系统概述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_Toc15445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14360C0D">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_Toc27047 </w:instrText>
          </w:r>
          <w:r>
            <w:rPr>
              <w:rFonts w:hint="eastAsia" w:ascii="宋体" w:hAnsi="宋体" w:eastAsia="宋体" w:cs="宋体"/>
            </w:rPr>
            <w:fldChar w:fldCharType="separate"/>
          </w:r>
          <w:r>
            <w:rPr>
              <w:rFonts w:hint="eastAsia" w:ascii="宋体" w:hAnsi="宋体" w:eastAsia="宋体" w:cs="宋体"/>
            </w:rPr>
            <w:t>2.2  ArkTS开发语言</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_Toc27047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15E9E983">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_Toc16279 </w:instrText>
          </w:r>
          <w:r>
            <w:rPr>
              <w:rFonts w:hint="eastAsia" w:ascii="宋体" w:hAnsi="宋体" w:eastAsia="宋体" w:cs="宋体"/>
            </w:rPr>
            <w:fldChar w:fldCharType="separate"/>
          </w:r>
          <w:r>
            <w:rPr>
              <w:rFonts w:hint="eastAsia" w:ascii="宋体" w:hAnsi="宋体" w:eastAsia="宋体" w:cs="宋体"/>
            </w:rPr>
            <w:t>2.3  AGC云服务平台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_Toc16279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1C5EB0F0">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宋体" w:hAnsi="宋体" w:eastAsia="宋体" w:cs="宋体"/>
            </w:rPr>
            <w:fldChar w:fldCharType="begin"/>
          </w:r>
          <w:r>
            <w:rPr>
              <w:rFonts w:hint="eastAsia" w:ascii="宋体" w:hAnsi="宋体" w:eastAsia="宋体" w:cs="宋体"/>
            </w:rPr>
            <w:instrText xml:space="preserve"> HYPERLINK \l _Toc26756 </w:instrText>
          </w:r>
          <w:r>
            <w:rPr>
              <w:rFonts w:hint="eastAsia" w:ascii="宋体" w:hAnsi="宋体" w:eastAsia="宋体" w:cs="宋体"/>
            </w:rPr>
            <w:fldChar w:fldCharType="separate"/>
          </w:r>
          <w:r>
            <w:rPr>
              <w:rFonts w:hint="eastAsia" w:ascii="宋体" w:hAnsi="宋体" w:eastAsia="宋体" w:cs="宋体"/>
            </w:rPr>
            <w:t>2.4  端云协同架构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_Toc26756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22B3088C">
          <w:pPr>
            <w:pStyle w:val="28"/>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Times New Roman" w:hAnsi="Times New Roman" w:eastAsia="黑体"/>
              <w:b w:val="0"/>
              <w:bCs/>
              <w:caps w:val="0"/>
              <w:smallCaps w:val="0"/>
              <w:kern w:val="2"/>
              <w:sz w:val="28"/>
              <w:szCs w:val="28"/>
              <w:u w:val="none"/>
              <w:shd w:val="solid" w:color="FFFFFF" w:fill="FFFFFF"/>
              <w:lang w:eastAsia="zh-CN"/>
            </w:rPr>
            <w:fldChar w:fldCharType="begin"/>
          </w:r>
          <w:r>
            <w:rPr>
              <w:rFonts w:hint="eastAsia" w:ascii="Times New Roman" w:hAnsi="Times New Roman" w:eastAsia="黑体"/>
              <w:b w:val="0"/>
              <w:bCs/>
              <w:caps w:val="0"/>
              <w:smallCaps w:val="0"/>
              <w:kern w:val="2"/>
              <w:sz w:val="28"/>
              <w:szCs w:val="28"/>
              <w:u w:val="none"/>
              <w:shd w:val="solid" w:color="FFFFFF" w:fill="FFFFFF"/>
              <w:lang w:eastAsia="zh-CN"/>
            </w:rPr>
            <w:instrText xml:space="preserve"> HYPERLINK \l _Toc24629 </w:instrText>
          </w:r>
          <w:r>
            <w:rPr>
              <w:rFonts w:hint="eastAsia" w:ascii="Times New Roman" w:hAnsi="Times New Roman" w:eastAsia="黑体"/>
              <w:b w:val="0"/>
              <w:bCs/>
              <w:caps w:val="0"/>
              <w:smallCaps w:val="0"/>
              <w:kern w:val="2"/>
              <w:sz w:val="28"/>
              <w:szCs w:val="28"/>
              <w:u w:val="none"/>
              <w:shd w:val="solid" w:color="FFFFFF" w:fill="FFFFFF"/>
              <w:lang w:eastAsia="zh-CN"/>
            </w:rPr>
            <w:fldChar w:fldCharType="separate"/>
          </w:r>
          <w:r>
            <w:rPr>
              <w:rFonts w:hint="eastAsia" w:ascii="Times New Roman" w:hAnsi="Times New Roman" w:eastAsia="黑体"/>
              <w:b w:val="0"/>
              <w:bCs/>
              <w:caps w:val="0"/>
              <w:smallCaps w:val="0"/>
              <w:kern w:val="2"/>
              <w:sz w:val="28"/>
              <w:szCs w:val="28"/>
              <w:u w:val="none"/>
              <w:shd w:val="solid" w:color="FFFFFF" w:fill="FFFFFF"/>
              <w:lang w:eastAsia="zh-CN"/>
            </w:rPr>
            <w:t>3  系统需求分析</w:t>
          </w:r>
          <w:r>
            <w:rPr>
              <w:rFonts w:hint="eastAsia" w:ascii="Times New Roman" w:hAnsi="Times New Roman" w:eastAsia="黑体"/>
              <w:b w:val="0"/>
              <w:bCs/>
              <w:caps w:val="0"/>
              <w:smallCaps w:val="0"/>
              <w:kern w:val="2"/>
              <w:sz w:val="28"/>
              <w:szCs w:val="28"/>
              <w:u w:val="none"/>
              <w:shd w:val="solid" w:color="FFFFFF" w:fill="FFFFFF"/>
              <w:lang w:eastAsia="zh-CN"/>
            </w:rPr>
            <w:tab/>
          </w:r>
          <w:r>
            <w:rPr>
              <w:rFonts w:hint="eastAsia" w:ascii="宋体" w:hAnsi="宋体" w:eastAsia="宋体" w:cs="宋体"/>
              <w:sz w:val="24"/>
              <w:szCs w:val="22"/>
              <w:lang w:val="en-US" w:eastAsia="zh-CN" w:bidi="ar-SA"/>
            </w:rPr>
            <w:fldChar w:fldCharType="begin"/>
          </w:r>
          <w:r>
            <w:rPr>
              <w:rFonts w:hint="eastAsia" w:ascii="宋体" w:hAnsi="宋体" w:eastAsia="宋体" w:cs="宋体"/>
              <w:sz w:val="24"/>
              <w:szCs w:val="22"/>
              <w:lang w:val="en-US" w:eastAsia="zh-CN" w:bidi="ar-SA"/>
            </w:rPr>
            <w:instrText xml:space="preserve"> PAGEREF _Toc24629 \h </w:instrText>
          </w:r>
          <w:r>
            <w:rPr>
              <w:rFonts w:hint="eastAsia" w:ascii="宋体" w:hAnsi="宋体" w:eastAsia="宋体" w:cs="宋体"/>
              <w:sz w:val="24"/>
              <w:szCs w:val="22"/>
              <w:lang w:val="en-US" w:eastAsia="zh-CN" w:bidi="ar-SA"/>
            </w:rPr>
            <w:fldChar w:fldCharType="separate"/>
          </w:r>
          <w:r>
            <w:rPr>
              <w:rFonts w:hint="eastAsia" w:ascii="宋体" w:hAnsi="宋体" w:eastAsia="宋体" w:cs="宋体"/>
              <w:sz w:val="24"/>
              <w:szCs w:val="22"/>
              <w:lang w:val="en-US" w:eastAsia="zh-CN" w:bidi="ar-SA"/>
            </w:rPr>
            <w:t>7</w:t>
          </w:r>
          <w:r>
            <w:rPr>
              <w:rFonts w:hint="eastAsia" w:ascii="宋体" w:hAnsi="宋体" w:eastAsia="宋体" w:cs="宋体"/>
              <w:sz w:val="24"/>
              <w:szCs w:val="22"/>
              <w:lang w:val="en-US" w:eastAsia="zh-CN" w:bidi="ar-SA"/>
            </w:rPr>
            <w:fldChar w:fldCharType="end"/>
          </w:r>
          <w:r>
            <w:rPr>
              <w:rFonts w:hint="eastAsia" w:ascii="Times New Roman" w:hAnsi="Times New Roman" w:eastAsia="黑体"/>
              <w:b w:val="0"/>
              <w:bCs/>
              <w:caps w:val="0"/>
              <w:smallCaps w:val="0"/>
              <w:kern w:val="2"/>
              <w:sz w:val="28"/>
              <w:szCs w:val="28"/>
              <w:u w:val="none"/>
              <w:shd w:val="solid" w:color="FFFFFF" w:fill="FFFFFF"/>
              <w:lang w:eastAsia="zh-CN"/>
            </w:rPr>
            <w:fldChar w:fldCharType="end"/>
          </w:r>
        </w:p>
        <w:p w14:paraId="2007201C">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宋体" w:hAnsi="宋体" w:eastAsia="宋体" w:cs="宋体"/>
            </w:rPr>
            <w:fldChar w:fldCharType="begin"/>
          </w:r>
          <w:r>
            <w:rPr>
              <w:rFonts w:hint="eastAsia" w:ascii="宋体" w:hAnsi="宋体" w:eastAsia="宋体" w:cs="宋体"/>
            </w:rPr>
            <w:instrText xml:space="preserve"> HYPERLINK \l _Toc2471 </w:instrText>
          </w:r>
          <w:r>
            <w:rPr>
              <w:rFonts w:hint="eastAsia" w:ascii="宋体" w:hAnsi="宋体" w:eastAsia="宋体" w:cs="宋体"/>
            </w:rPr>
            <w:fldChar w:fldCharType="separate"/>
          </w:r>
          <w:r>
            <w:rPr>
              <w:rFonts w:hint="eastAsia" w:ascii="宋体" w:hAnsi="宋体" w:eastAsia="宋体" w:cs="宋体"/>
            </w:rPr>
            <w:t>3.1  系统功能需求分析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_Toc2471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65A50DCC">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_Toc25589 </w:instrText>
          </w:r>
          <w:r>
            <w:rPr>
              <w:rFonts w:hint="eastAsia" w:ascii="宋体" w:hAnsi="宋体" w:eastAsia="宋体" w:cs="宋体"/>
            </w:rPr>
            <w:fldChar w:fldCharType="separate"/>
          </w:r>
          <w:r>
            <w:rPr>
              <w:rFonts w:hint="eastAsia" w:ascii="宋体" w:hAnsi="宋体" w:eastAsia="宋体" w:cs="宋体"/>
            </w:rPr>
            <w:t>3.1.1  学生端功能需求</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_Toc25589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4FAFBBD6">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_Toc30865 </w:instrText>
          </w:r>
          <w:r>
            <w:rPr>
              <w:rFonts w:hint="eastAsia" w:ascii="宋体" w:hAnsi="宋体" w:eastAsia="宋体" w:cs="宋体"/>
            </w:rPr>
            <w:fldChar w:fldCharType="separate"/>
          </w:r>
          <w:r>
            <w:rPr>
              <w:rFonts w:hint="eastAsia" w:ascii="宋体" w:hAnsi="宋体" w:eastAsia="宋体" w:cs="宋体"/>
            </w:rPr>
            <w:t>3.1.2  社团负责人端功能需求</w:t>
          </w:r>
          <w:r>
            <w:rPr>
              <w:rFonts w:hint="eastAsia" w:ascii="宋体" w:hAnsi="宋体" w:eastAsia="宋体" w:cs="宋体"/>
            </w:rPr>
            <w:tab/>
          </w:r>
          <w:bookmarkStart w:id="74" w:name="_GoBack"/>
          <w:bookmarkEnd w:id="74"/>
          <w:r>
            <w:rPr>
              <w:rFonts w:hint="eastAsia" w:ascii="宋体" w:hAnsi="宋体" w:eastAsia="宋体" w:cs="宋体"/>
            </w:rPr>
            <w:fldChar w:fldCharType="begin"/>
          </w:r>
          <w:r>
            <w:rPr>
              <w:rFonts w:hint="eastAsia" w:ascii="宋体" w:hAnsi="宋体" w:eastAsia="宋体" w:cs="宋体"/>
            </w:rPr>
            <w:instrText xml:space="preserve"> PAGEREF _Toc30865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09680676">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宋体" w:hAnsi="宋体" w:eastAsia="宋体" w:cs="宋体"/>
            </w:rPr>
            <w:fldChar w:fldCharType="begin"/>
          </w:r>
          <w:r>
            <w:rPr>
              <w:rFonts w:hint="eastAsia" w:ascii="宋体" w:hAnsi="宋体" w:eastAsia="宋体" w:cs="宋体"/>
            </w:rPr>
            <w:instrText xml:space="preserve"> HYPERLINK \l _Toc6615 </w:instrText>
          </w:r>
          <w:r>
            <w:rPr>
              <w:rFonts w:hint="eastAsia" w:ascii="宋体" w:hAnsi="宋体" w:eastAsia="宋体" w:cs="宋体"/>
            </w:rPr>
            <w:fldChar w:fldCharType="separate"/>
          </w:r>
          <w:r>
            <w:rPr>
              <w:rFonts w:hint="eastAsia" w:ascii="宋体" w:hAnsi="宋体" w:eastAsia="宋体" w:cs="宋体"/>
            </w:rPr>
            <w:t>3.1.3  管理员端功能需求</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_Toc6615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74AF017C">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宋体" w:hAnsi="宋体" w:eastAsia="宋体" w:cs="宋体"/>
            </w:rPr>
            <w:fldChar w:fldCharType="begin"/>
          </w:r>
          <w:r>
            <w:rPr>
              <w:rFonts w:hint="eastAsia" w:ascii="宋体" w:hAnsi="宋体" w:eastAsia="宋体" w:cs="宋体"/>
            </w:rPr>
            <w:instrText xml:space="preserve"> HYPERLINK \l _Toc31650 </w:instrText>
          </w:r>
          <w:r>
            <w:rPr>
              <w:rFonts w:hint="eastAsia" w:ascii="宋体" w:hAnsi="宋体" w:eastAsia="宋体" w:cs="宋体"/>
            </w:rPr>
            <w:fldChar w:fldCharType="separate"/>
          </w:r>
          <w:r>
            <w:rPr>
              <w:rFonts w:hint="eastAsia" w:ascii="宋体" w:hAnsi="宋体" w:eastAsia="宋体" w:cs="宋体"/>
            </w:rPr>
            <w:t>3.2  系统用例分析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_Toc31650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6F65202A">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_Toc7325 </w:instrText>
          </w:r>
          <w:r>
            <w:rPr>
              <w:rFonts w:hint="eastAsia" w:ascii="宋体" w:hAnsi="宋体" w:eastAsia="宋体" w:cs="宋体"/>
            </w:rPr>
            <w:fldChar w:fldCharType="separate"/>
          </w:r>
          <w:r>
            <w:rPr>
              <w:rFonts w:hint="eastAsia" w:ascii="宋体" w:hAnsi="宋体" w:eastAsia="宋体" w:cs="宋体"/>
            </w:rPr>
            <w:t>3.2.1  学生端用例分析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_Toc7325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776E08CD">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_Toc24839 </w:instrText>
          </w:r>
          <w:r>
            <w:rPr>
              <w:rFonts w:hint="eastAsia" w:ascii="宋体" w:hAnsi="宋体" w:eastAsia="宋体" w:cs="宋体"/>
            </w:rPr>
            <w:fldChar w:fldCharType="separate"/>
          </w:r>
          <w:r>
            <w:rPr>
              <w:rFonts w:hint="eastAsia" w:ascii="宋体" w:hAnsi="宋体" w:eastAsia="宋体" w:cs="宋体"/>
            </w:rPr>
            <w:t>3.2.2  社团负责人端用例分析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_Toc24839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7AE85299">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宋体" w:hAnsi="宋体" w:eastAsia="宋体" w:cs="宋体"/>
            </w:rPr>
            <w:fldChar w:fldCharType="begin"/>
          </w:r>
          <w:r>
            <w:rPr>
              <w:rFonts w:hint="eastAsia" w:ascii="宋体" w:hAnsi="宋体" w:eastAsia="宋体" w:cs="宋体"/>
            </w:rPr>
            <w:instrText xml:space="preserve"> HYPERLINK \l _Toc28260 </w:instrText>
          </w:r>
          <w:r>
            <w:rPr>
              <w:rFonts w:hint="eastAsia" w:ascii="宋体" w:hAnsi="宋体" w:eastAsia="宋体" w:cs="宋体"/>
            </w:rPr>
            <w:fldChar w:fldCharType="separate"/>
          </w:r>
          <w:r>
            <w:rPr>
              <w:rFonts w:hint="eastAsia" w:ascii="宋体" w:hAnsi="宋体" w:eastAsia="宋体" w:cs="宋体"/>
            </w:rPr>
            <w:t>3.2.3  管理员端用例分析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_Toc28260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63C4B436">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宋体" w:hAnsi="宋体" w:eastAsia="宋体" w:cs="宋体"/>
            </w:rPr>
            <w:fldChar w:fldCharType="begin"/>
          </w:r>
          <w:r>
            <w:rPr>
              <w:rFonts w:hint="eastAsia" w:ascii="宋体" w:hAnsi="宋体" w:eastAsia="宋体" w:cs="宋体"/>
            </w:rPr>
            <w:instrText xml:space="preserve"> HYPERLINK \l _Toc1134 </w:instrText>
          </w:r>
          <w:r>
            <w:rPr>
              <w:rFonts w:hint="eastAsia" w:ascii="宋体" w:hAnsi="宋体" w:eastAsia="宋体" w:cs="宋体"/>
            </w:rPr>
            <w:fldChar w:fldCharType="separate"/>
          </w:r>
          <w:r>
            <w:rPr>
              <w:rFonts w:hint="eastAsia" w:ascii="宋体" w:hAnsi="宋体" w:eastAsia="宋体" w:cs="宋体"/>
            </w:rPr>
            <w:t>3.3  系统非功能性需求</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_Toc1134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rPr>
            <w:fldChar w:fldCharType="end"/>
          </w:r>
        </w:p>
        <w:p w14:paraId="03AF3F7D">
          <w:pPr>
            <w:pStyle w:val="28"/>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Times New Roman" w:hAnsi="Times New Roman" w:eastAsia="黑体"/>
              <w:b w:val="0"/>
              <w:bCs/>
              <w:caps w:val="0"/>
              <w:smallCaps w:val="0"/>
              <w:kern w:val="2"/>
              <w:sz w:val="28"/>
              <w:szCs w:val="28"/>
              <w:u w:val="none"/>
              <w:shd w:val="solid" w:color="FFFFFF" w:fill="FFFFFF"/>
              <w:lang w:eastAsia="zh-CN"/>
            </w:rPr>
            <w:fldChar w:fldCharType="begin"/>
          </w:r>
          <w:r>
            <w:rPr>
              <w:rFonts w:hint="eastAsia" w:ascii="Times New Roman" w:hAnsi="Times New Roman" w:eastAsia="黑体"/>
              <w:b w:val="0"/>
              <w:bCs/>
              <w:caps w:val="0"/>
              <w:smallCaps w:val="0"/>
              <w:kern w:val="2"/>
              <w:sz w:val="28"/>
              <w:szCs w:val="28"/>
              <w:u w:val="none"/>
              <w:shd w:val="solid" w:color="FFFFFF" w:fill="FFFFFF"/>
              <w:lang w:eastAsia="zh-CN"/>
            </w:rPr>
            <w:instrText xml:space="preserve"> HYPERLINK \l _Toc24096 </w:instrText>
          </w:r>
          <w:r>
            <w:rPr>
              <w:rFonts w:hint="eastAsia" w:ascii="Times New Roman" w:hAnsi="Times New Roman" w:eastAsia="黑体"/>
              <w:b w:val="0"/>
              <w:bCs/>
              <w:caps w:val="0"/>
              <w:smallCaps w:val="0"/>
              <w:kern w:val="2"/>
              <w:sz w:val="28"/>
              <w:szCs w:val="28"/>
              <w:u w:val="none"/>
              <w:shd w:val="solid" w:color="FFFFFF" w:fill="FFFFFF"/>
              <w:lang w:eastAsia="zh-CN"/>
            </w:rPr>
            <w:fldChar w:fldCharType="separate"/>
          </w:r>
          <w:r>
            <w:rPr>
              <w:rFonts w:hint="eastAsia" w:ascii="Times New Roman" w:hAnsi="Times New Roman" w:eastAsia="黑体"/>
              <w:b w:val="0"/>
              <w:bCs/>
              <w:caps w:val="0"/>
              <w:smallCaps w:val="0"/>
              <w:kern w:val="2"/>
              <w:sz w:val="28"/>
              <w:szCs w:val="28"/>
              <w:u w:val="none"/>
              <w:shd w:val="solid" w:color="FFFFFF" w:fill="FFFFFF"/>
              <w:lang w:eastAsia="zh-CN"/>
            </w:rPr>
            <w:t>4  系统设计</w:t>
          </w:r>
          <w:r>
            <w:rPr>
              <w:rFonts w:hint="eastAsia" w:ascii="Times New Roman" w:hAnsi="Times New Roman" w:eastAsia="黑体"/>
              <w:b w:val="0"/>
              <w:bCs/>
              <w:caps w:val="0"/>
              <w:smallCaps w:val="0"/>
              <w:kern w:val="2"/>
              <w:sz w:val="28"/>
              <w:szCs w:val="28"/>
              <w:u w:val="none"/>
              <w:shd w:val="solid" w:color="FFFFFF" w:fill="FFFFFF"/>
              <w:lang w:eastAsia="zh-CN"/>
            </w:rPr>
            <w:tab/>
          </w:r>
          <w:r>
            <w:rPr>
              <w:rFonts w:hint="eastAsia" w:ascii="宋体" w:hAnsi="宋体" w:eastAsia="宋体" w:cs="宋体"/>
              <w:sz w:val="24"/>
              <w:szCs w:val="22"/>
              <w:lang w:val="en-US" w:eastAsia="zh-CN" w:bidi="ar-SA"/>
            </w:rPr>
            <w:fldChar w:fldCharType="begin"/>
          </w:r>
          <w:r>
            <w:rPr>
              <w:rFonts w:hint="eastAsia" w:ascii="宋体" w:hAnsi="宋体" w:eastAsia="宋体" w:cs="宋体"/>
              <w:sz w:val="24"/>
              <w:szCs w:val="22"/>
              <w:lang w:val="en-US" w:eastAsia="zh-CN" w:bidi="ar-SA"/>
            </w:rPr>
            <w:instrText xml:space="preserve"> PAGEREF _Toc24096 \h </w:instrText>
          </w:r>
          <w:r>
            <w:rPr>
              <w:rFonts w:hint="eastAsia" w:ascii="宋体" w:hAnsi="宋体" w:eastAsia="宋体" w:cs="宋体"/>
              <w:sz w:val="24"/>
              <w:szCs w:val="22"/>
              <w:lang w:val="en-US" w:eastAsia="zh-CN" w:bidi="ar-SA"/>
            </w:rPr>
            <w:fldChar w:fldCharType="separate"/>
          </w:r>
          <w:r>
            <w:rPr>
              <w:rFonts w:hint="eastAsia" w:ascii="宋体" w:hAnsi="宋体" w:eastAsia="宋体" w:cs="宋体"/>
              <w:sz w:val="24"/>
              <w:szCs w:val="22"/>
              <w:lang w:val="en-US" w:eastAsia="zh-CN" w:bidi="ar-SA"/>
            </w:rPr>
            <w:t>13</w:t>
          </w:r>
          <w:r>
            <w:rPr>
              <w:rFonts w:hint="eastAsia" w:ascii="宋体" w:hAnsi="宋体" w:eastAsia="宋体" w:cs="宋体"/>
              <w:sz w:val="24"/>
              <w:szCs w:val="22"/>
              <w:lang w:val="en-US" w:eastAsia="zh-CN" w:bidi="ar-SA"/>
            </w:rPr>
            <w:fldChar w:fldCharType="end"/>
          </w:r>
          <w:r>
            <w:rPr>
              <w:rFonts w:hint="eastAsia" w:ascii="Times New Roman" w:hAnsi="Times New Roman" w:eastAsia="黑体"/>
              <w:b w:val="0"/>
              <w:bCs/>
              <w:caps w:val="0"/>
              <w:smallCaps w:val="0"/>
              <w:kern w:val="2"/>
              <w:sz w:val="28"/>
              <w:szCs w:val="28"/>
              <w:u w:val="none"/>
              <w:shd w:val="solid" w:color="FFFFFF" w:fill="FFFFFF"/>
              <w:lang w:eastAsia="zh-CN"/>
            </w:rPr>
            <w:fldChar w:fldCharType="end"/>
          </w:r>
        </w:p>
        <w:p w14:paraId="1967B8B1">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_Toc15112 </w:instrText>
          </w:r>
          <w:r>
            <w:rPr>
              <w:rFonts w:hint="eastAsia" w:ascii="宋体" w:hAnsi="宋体" w:eastAsia="宋体" w:cs="宋体"/>
            </w:rPr>
            <w:fldChar w:fldCharType="separate"/>
          </w:r>
          <w:r>
            <w:rPr>
              <w:rFonts w:hint="eastAsia" w:ascii="宋体" w:hAnsi="宋体" w:eastAsia="宋体" w:cs="宋体"/>
            </w:rPr>
            <w:t>4.1  系统总体架构设计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_Toc15112 \h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rPr>
            <w:fldChar w:fldCharType="end"/>
          </w:r>
        </w:p>
        <w:p w14:paraId="1DDD7311">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宋体" w:hAnsi="宋体" w:eastAsia="宋体" w:cs="宋体"/>
            </w:rPr>
            <w:fldChar w:fldCharType="begin"/>
          </w:r>
          <w:r>
            <w:rPr>
              <w:rFonts w:hint="eastAsia" w:ascii="宋体" w:hAnsi="宋体" w:eastAsia="宋体" w:cs="宋体"/>
            </w:rPr>
            <w:instrText xml:space="preserve"> HYPERLINK \l _Toc28167 </w:instrText>
          </w:r>
          <w:r>
            <w:rPr>
              <w:rFonts w:hint="eastAsia" w:ascii="宋体" w:hAnsi="宋体" w:eastAsia="宋体" w:cs="宋体"/>
            </w:rPr>
            <w:fldChar w:fldCharType="separate"/>
          </w:r>
          <w:r>
            <w:rPr>
              <w:rFonts w:hint="eastAsia" w:ascii="宋体" w:hAnsi="宋体" w:eastAsia="宋体" w:cs="宋体"/>
            </w:rPr>
            <w:t>4.2  功能模块设计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_Toc28167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rPr>
            <w:fldChar w:fldCharType="end"/>
          </w:r>
        </w:p>
        <w:p w14:paraId="754A5528">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_Toc8410 </w:instrText>
          </w:r>
          <w:r>
            <w:rPr>
              <w:rFonts w:hint="eastAsia" w:ascii="宋体" w:hAnsi="宋体" w:eastAsia="宋体" w:cs="宋体"/>
            </w:rPr>
            <w:fldChar w:fldCharType="separate"/>
          </w:r>
          <w:r>
            <w:rPr>
              <w:rFonts w:hint="eastAsia" w:ascii="宋体" w:hAnsi="宋体" w:eastAsia="宋体" w:cs="宋体"/>
            </w:rPr>
            <w:t>4.2.1  用户与权限模块设计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_Toc8410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rPr>
            <w:fldChar w:fldCharType="end"/>
          </w:r>
        </w:p>
        <w:p w14:paraId="6EC0E4E3">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_Toc27169 </w:instrText>
          </w:r>
          <w:r>
            <w:rPr>
              <w:rFonts w:hint="eastAsia" w:ascii="宋体" w:hAnsi="宋体" w:eastAsia="宋体" w:cs="宋体"/>
            </w:rPr>
            <w:fldChar w:fldCharType="separate"/>
          </w:r>
          <w:r>
            <w:rPr>
              <w:rFonts w:hint="eastAsia" w:ascii="宋体" w:hAnsi="宋体" w:eastAsia="宋体" w:cs="宋体"/>
            </w:rPr>
            <w:t>4.2.2  社团管理模块设计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_Toc27169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rPr>
            <w:fldChar w:fldCharType="end"/>
          </w:r>
        </w:p>
        <w:p w14:paraId="047A0D5C">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_Toc22904 </w:instrText>
          </w:r>
          <w:r>
            <w:rPr>
              <w:rFonts w:hint="eastAsia" w:ascii="宋体" w:hAnsi="宋体" w:eastAsia="宋体" w:cs="宋体"/>
            </w:rPr>
            <w:fldChar w:fldCharType="separate"/>
          </w:r>
          <w:r>
            <w:rPr>
              <w:rFonts w:hint="eastAsia" w:ascii="宋体" w:hAnsi="宋体" w:eastAsia="宋体" w:cs="宋体"/>
            </w:rPr>
            <w:t>4.2.3  活动管理模块设计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_Toc22904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rPr>
            <w:fldChar w:fldCharType="end"/>
          </w:r>
        </w:p>
        <w:p w14:paraId="0531DA56">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_Toc6304 </w:instrText>
          </w:r>
          <w:r>
            <w:rPr>
              <w:rFonts w:hint="eastAsia" w:ascii="宋体" w:hAnsi="宋体" w:eastAsia="宋体" w:cs="宋体"/>
            </w:rPr>
            <w:fldChar w:fldCharType="separate"/>
          </w:r>
          <w:r>
            <w:rPr>
              <w:rFonts w:hint="eastAsia" w:ascii="宋体" w:hAnsi="宋体" w:eastAsia="宋体" w:cs="宋体"/>
            </w:rPr>
            <w:t>4.2.4  财务管理模块设计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_Toc6304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rPr>
            <w:fldChar w:fldCharType="end"/>
          </w:r>
        </w:p>
        <w:p w14:paraId="23930E91">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宋体" w:hAnsi="宋体" w:eastAsia="宋体" w:cs="宋体"/>
            </w:rPr>
            <w:fldChar w:fldCharType="begin"/>
          </w:r>
          <w:r>
            <w:rPr>
              <w:rFonts w:hint="eastAsia" w:ascii="宋体" w:hAnsi="宋体" w:eastAsia="宋体" w:cs="宋体"/>
            </w:rPr>
            <w:instrText xml:space="preserve"> HYPERLINK \l _Toc10130 </w:instrText>
          </w:r>
          <w:r>
            <w:rPr>
              <w:rFonts w:hint="eastAsia" w:ascii="宋体" w:hAnsi="宋体" w:eastAsia="宋体" w:cs="宋体"/>
            </w:rPr>
            <w:fldChar w:fldCharType="separate"/>
          </w:r>
          <w:r>
            <w:rPr>
              <w:rFonts w:hint="eastAsia" w:ascii="宋体" w:hAnsi="宋体" w:eastAsia="宋体" w:cs="宋体"/>
            </w:rPr>
            <w:t>4.2.5  数据统计模块设计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_Toc10130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rPr>
            <w:fldChar w:fldCharType="end"/>
          </w:r>
        </w:p>
        <w:p w14:paraId="4D821F16">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宋体" w:hAnsi="宋体" w:eastAsia="宋体" w:cs="宋体"/>
            </w:rPr>
            <w:fldChar w:fldCharType="begin"/>
          </w:r>
          <w:r>
            <w:rPr>
              <w:rFonts w:hint="eastAsia" w:ascii="宋体" w:hAnsi="宋体" w:eastAsia="宋体" w:cs="宋体"/>
            </w:rPr>
            <w:instrText xml:space="preserve"> HYPERLINK \l _Toc31148 </w:instrText>
          </w:r>
          <w:r>
            <w:rPr>
              <w:rFonts w:hint="eastAsia" w:ascii="宋体" w:hAnsi="宋体" w:eastAsia="宋体" w:cs="宋体"/>
            </w:rPr>
            <w:fldChar w:fldCharType="separate"/>
          </w:r>
          <w:r>
            <w:rPr>
              <w:rFonts w:hint="eastAsia" w:ascii="宋体" w:hAnsi="宋体" w:eastAsia="宋体" w:cs="宋体"/>
            </w:rPr>
            <w:t>4.3  数据库设计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_Toc31148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rPr>
            <w:fldChar w:fldCharType="end"/>
          </w:r>
        </w:p>
        <w:p w14:paraId="0D0A1F11">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_Toc6659 </w:instrText>
          </w:r>
          <w:r>
            <w:rPr>
              <w:rFonts w:hint="eastAsia" w:ascii="宋体" w:hAnsi="宋体" w:eastAsia="宋体" w:cs="宋体"/>
            </w:rPr>
            <w:fldChar w:fldCharType="separate"/>
          </w:r>
          <w:r>
            <w:rPr>
              <w:rFonts w:hint="eastAsia" w:ascii="宋体" w:hAnsi="宋体" w:eastAsia="宋体" w:cs="宋体"/>
            </w:rPr>
            <w:t>4.3.1  用户表设计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_Toc6659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rPr>
            <w:fldChar w:fldCharType="end"/>
          </w:r>
        </w:p>
        <w:p w14:paraId="4B9C0D43">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_Toc31421 </w:instrText>
          </w:r>
          <w:r>
            <w:rPr>
              <w:rFonts w:hint="eastAsia" w:ascii="宋体" w:hAnsi="宋体" w:eastAsia="宋体" w:cs="宋体"/>
            </w:rPr>
            <w:fldChar w:fldCharType="separate"/>
          </w:r>
          <w:r>
            <w:rPr>
              <w:rFonts w:hint="eastAsia" w:ascii="宋体" w:hAnsi="宋体" w:eastAsia="宋体" w:cs="宋体"/>
            </w:rPr>
            <w:t>4.3.2  社团表设计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_Toc31421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rPr>
            <w:fldChar w:fldCharType="end"/>
          </w:r>
        </w:p>
        <w:p w14:paraId="5185DACE">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_Toc16962 </w:instrText>
          </w:r>
          <w:r>
            <w:rPr>
              <w:rFonts w:hint="eastAsia" w:ascii="宋体" w:hAnsi="宋体" w:eastAsia="宋体" w:cs="宋体"/>
            </w:rPr>
            <w:fldChar w:fldCharType="separate"/>
          </w:r>
          <w:r>
            <w:rPr>
              <w:rFonts w:hint="eastAsia" w:ascii="宋体" w:hAnsi="宋体" w:eastAsia="宋体" w:cs="宋体"/>
            </w:rPr>
            <w:t>4.3.3  活动表设计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_Toc16962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rPr>
            <w:fldChar w:fldCharType="end"/>
          </w:r>
        </w:p>
        <w:p w14:paraId="21FE4571">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_Toc25033 </w:instrText>
          </w:r>
          <w:r>
            <w:rPr>
              <w:rFonts w:hint="eastAsia" w:ascii="宋体" w:hAnsi="宋体" w:eastAsia="宋体" w:cs="宋体"/>
            </w:rPr>
            <w:fldChar w:fldCharType="separate"/>
          </w:r>
          <w:r>
            <w:rPr>
              <w:rFonts w:hint="eastAsia" w:ascii="宋体" w:hAnsi="宋体" w:eastAsia="宋体" w:cs="宋体"/>
            </w:rPr>
            <w:t>4.3.4  其他数据表设计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_Toc25033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rPr>
            <w:fldChar w:fldCharType="end"/>
          </w:r>
        </w:p>
        <w:p w14:paraId="1BD65697">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宋体" w:hAnsi="宋体" w:eastAsia="宋体" w:cs="宋体"/>
            </w:rPr>
            <w:fldChar w:fldCharType="begin"/>
          </w:r>
          <w:r>
            <w:rPr>
              <w:rFonts w:hint="eastAsia" w:ascii="宋体" w:hAnsi="宋体" w:eastAsia="宋体" w:cs="宋体"/>
            </w:rPr>
            <w:instrText xml:space="preserve"> HYPERLINK \l _Toc18273 </w:instrText>
          </w:r>
          <w:r>
            <w:rPr>
              <w:rFonts w:hint="eastAsia" w:ascii="宋体" w:hAnsi="宋体" w:eastAsia="宋体" w:cs="宋体"/>
            </w:rPr>
            <w:fldChar w:fldCharType="separate"/>
          </w:r>
          <w:r>
            <w:rPr>
              <w:rFonts w:hint="eastAsia" w:ascii="宋体" w:hAnsi="宋体" w:eastAsia="宋体" w:cs="宋体"/>
            </w:rPr>
            <w:t>4.3.5  数据库E-R图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_Toc18273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rPr>
            <w:fldChar w:fldCharType="end"/>
          </w:r>
        </w:p>
        <w:p w14:paraId="209FA9AA">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宋体" w:hAnsi="宋体" w:eastAsia="宋体" w:cs="宋体"/>
            </w:rPr>
            <w:fldChar w:fldCharType="begin"/>
          </w:r>
          <w:r>
            <w:rPr>
              <w:rFonts w:hint="eastAsia" w:ascii="宋体" w:hAnsi="宋体" w:eastAsia="宋体" w:cs="宋体"/>
            </w:rPr>
            <w:instrText xml:space="preserve"> HYPERLINK \l _Toc5830 </w:instrText>
          </w:r>
          <w:r>
            <w:rPr>
              <w:rFonts w:hint="eastAsia" w:ascii="宋体" w:hAnsi="宋体" w:eastAsia="宋体" w:cs="宋体"/>
            </w:rPr>
            <w:fldChar w:fldCharType="separate"/>
          </w:r>
          <w:r>
            <w:rPr>
              <w:rFonts w:hint="eastAsia" w:ascii="宋体" w:hAnsi="宋体" w:eastAsia="宋体" w:cs="宋体"/>
            </w:rPr>
            <w:t>4.4  接口设计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_Toc5830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rPr>
            <w:fldChar w:fldCharType="end"/>
          </w:r>
        </w:p>
        <w:p w14:paraId="00976440">
          <w:pPr>
            <w:pStyle w:val="28"/>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Times New Roman" w:hAnsi="Times New Roman" w:eastAsia="黑体"/>
              <w:b w:val="0"/>
              <w:bCs/>
              <w:caps w:val="0"/>
              <w:smallCaps w:val="0"/>
              <w:kern w:val="2"/>
              <w:sz w:val="28"/>
              <w:szCs w:val="28"/>
              <w:u w:val="none"/>
              <w:shd w:val="solid" w:color="FFFFFF" w:fill="FFFFFF"/>
              <w:lang w:eastAsia="zh-CN"/>
            </w:rPr>
            <w:fldChar w:fldCharType="begin"/>
          </w:r>
          <w:r>
            <w:rPr>
              <w:rFonts w:hint="eastAsia" w:ascii="Times New Roman" w:hAnsi="Times New Roman" w:eastAsia="黑体"/>
              <w:b w:val="0"/>
              <w:bCs/>
              <w:caps w:val="0"/>
              <w:smallCaps w:val="0"/>
              <w:kern w:val="2"/>
              <w:sz w:val="28"/>
              <w:szCs w:val="28"/>
              <w:u w:val="none"/>
              <w:shd w:val="solid" w:color="FFFFFF" w:fill="FFFFFF"/>
              <w:lang w:eastAsia="zh-CN"/>
            </w:rPr>
            <w:instrText xml:space="preserve"> HYPERLINK \l _Toc510 </w:instrText>
          </w:r>
          <w:r>
            <w:rPr>
              <w:rFonts w:hint="eastAsia" w:ascii="Times New Roman" w:hAnsi="Times New Roman" w:eastAsia="黑体"/>
              <w:b w:val="0"/>
              <w:bCs/>
              <w:caps w:val="0"/>
              <w:smallCaps w:val="0"/>
              <w:kern w:val="2"/>
              <w:sz w:val="28"/>
              <w:szCs w:val="28"/>
              <w:u w:val="none"/>
              <w:shd w:val="solid" w:color="FFFFFF" w:fill="FFFFFF"/>
              <w:lang w:eastAsia="zh-CN"/>
            </w:rPr>
            <w:fldChar w:fldCharType="separate"/>
          </w:r>
          <w:r>
            <w:rPr>
              <w:rFonts w:hint="eastAsia" w:ascii="Times New Roman" w:hAnsi="Times New Roman" w:eastAsia="黑体"/>
              <w:b w:val="0"/>
              <w:bCs/>
              <w:caps w:val="0"/>
              <w:smallCaps w:val="0"/>
              <w:kern w:val="2"/>
              <w:sz w:val="28"/>
              <w:szCs w:val="28"/>
              <w:u w:val="none"/>
              <w:shd w:val="solid" w:color="FFFFFF" w:fill="FFFFFF"/>
              <w:lang w:eastAsia="zh-CN"/>
            </w:rPr>
            <w:t>5  系统实现</w:t>
          </w:r>
          <w:r>
            <w:rPr>
              <w:rFonts w:hint="eastAsia" w:ascii="Times New Roman" w:hAnsi="Times New Roman" w:eastAsia="黑体"/>
              <w:b w:val="0"/>
              <w:bCs/>
              <w:caps w:val="0"/>
              <w:smallCaps w:val="0"/>
              <w:kern w:val="2"/>
              <w:sz w:val="28"/>
              <w:szCs w:val="28"/>
              <w:u w:val="none"/>
              <w:shd w:val="solid" w:color="FFFFFF" w:fill="FFFFFF"/>
              <w:lang w:eastAsia="zh-CN"/>
            </w:rPr>
            <w:tab/>
          </w:r>
          <w:r>
            <w:rPr>
              <w:rFonts w:hint="eastAsia" w:ascii="宋体" w:hAnsi="宋体" w:eastAsia="宋体" w:cs="宋体"/>
              <w:sz w:val="24"/>
              <w:szCs w:val="22"/>
              <w:lang w:val="en-US" w:eastAsia="zh-CN" w:bidi="ar-SA"/>
            </w:rPr>
            <w:fldChar w:fldCharType="begin"/>
          </w:r>
          <w:r>
            <w:rPr>
              <w:rFonts w:hint="eastAsia" w:ascii="宋体" w:hAnsi="宋体" w:eastAsia="宋体" w:cs="宋体"/>
              <w:sz w:val="24"/>
              <w:szCs w:val="22"/>
              <w:lang w:val="en-US" w:eastAsia="zh-CN" w:bidi="ar-SA"/>
            </w:rPr>
            <w:instrText xml:space="preserve"> PAGEREF _Toc510 \h </w:instrText>
          </w:r>
          <w:r>
            <w:rPr>
              <w:rFonts w:hint="eastAsia" w:ascii="宋体" w:hAnsi="宋体" w:eastAsia="宋体" w:cs="宋体"/>
              <w:sz w:val="24"/>
              <w:szCs w:val="22"/>
              <w:lang w:val="en-US" w:eastAsia="zh-CN" w:bidi="ar-SA"/>
            </w:rPr>
            <w:fldChar w:fldCharType="separate"/>
          </w:r>
          <w:r>
            <w:rPr>
              <w:rFonts w:hint="eastAsia" w:ascii="宋体" w:hAnsi="宋体" w:eastAsia="宋体" w:cs="宋体"/>
              <w:sz w:val="24"/>
              <w:szCs w:val="22"/>
              <w:lang w:val="en-US" w:eastAsia="zh-CN" w:bidi="ar-SA"/>
            </w:rPr>
            <w:t>26</w:t>
          </w:r>
          <w:r>
            <w:rPr>
              <w:rFonts w:hint="eastAsia" w:ascii="宋体" w:hAnsi="宋体" w:eastAsia="宋体" w:cs="宋体"/>
              <w:sz w:val="24"/>
              <w:szCs w:val="22"/>
              <w:lang w:val="en-US" w:eastAsia="zh-CN" w:bidi="ar-SA"/>
            </w:rPr>
            <w:fldChar w:fldCharType="end"/>
          </w:r>
          <w:r>
            <w:rPr>
              <w:rFonts w:hint="eastAsia" w:ascii="Times New Roman" w:hAnsi="Times New Roman" w:eastAsia="黑体"/>
              <w:b w:val="0"/>
              <w:bCs/>
              <w:caps w:val="0"/>
              <w:smallCaps w:val="0"/>
              <w:kern w:val="2"/>
              <w:sz w:val="28"/>
              <w:szCs w:val="28"/>
              <w:u w:val="none"/>
              <w:shd w:val="solid" w:color="FFFFFF" w:fill="FFFFFF"/>
              <w:lang w:eastAsia="zh-CN"/>
            </w:rPr>
            <w:fldChar w:fldCharType="end"/>
          </w:r>
        </w:p>
        <w:p w14:paraId="012433AD">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_Toc26192 </w:instrText>
          </w:r>
          <w:r>
            <w:rPr>
              <w:rFonts w:hint="eastAsia" w:ascii="宋体" w:hAnsi="宋体" w:eastAsia="宋体" w:cs="宋体"/>
            </w:rPr>
            <w:fldChar w:fldCharType="separate"/>
          </w:r>
          <w:r>
            <w:rPr>
              <w:rFonts w:hint="eastAsia" w:ascii="宋体" w:hAnsi="宋体" w:eastAsia="宋体" w:cs="宋体"/>
            </w:rPr>
            <w:t>5.1  开发环境搭建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_Toc26192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rPr>
            <w:fldChar w:fldCharType="end"/>
          </w:r>
        </w:p>
        <w:p w14:paraId="6575EA95">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_Toc28888 </w:instrText>
          </w:r>
          <w:r>
            <w:rPr>
              <w:rFonts w:hint="eastAsia" w:ascii="宋体" w:hAnsi="宋体" w:eastAsia="宋体" w:cs="宋体"/>
            </w:rPr>
            <w:fldChar w:fldCharType="separate"/>
          </w:r>
          <w:r>
            <w:rPr>
              <w:rFonts w:hint="eastAsia" w:ascii="宋体" w:hAnsi="宋体" w:eastAsia="宋体" w:cs="宋体"/>
            </w:rPr>
            <w:t>5.2  登录注册模块实现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_Toc28888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rPr>
            <w:fldChar w:fldCharType="end"/>
          </w:r>
        </w:p>
        <w:p w14:paraId="518B2EC8">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宋体" w:hAnsi="宋体" w:eastAsia="宋体" w:cs="宋体"/>
            </w:rPr>
            <w:fldChar w:fldCharType="begin"/>
          </w:r>
          <w:r>
            <w:rPr>
              <w:rFonts w:hint="eastAsia" w:ascii="宋体" w:hAnsi="宋体" w:eastAsia="宋体" w:cs="宋体"/>
            </w:rPr>
            <w:instrText xml:space="preserve"> HYPERLINK \l _Toc28279 </w:instrText>
          </w:r>
          <w:r>
            <w:rPr>
              <w:rFonts w:hint="eastAsia" w:ascii="宋体" w:hAnsi="宋体" w:eastAsia="宋体" w:cs="宋体"/>
            </w:rPr>
            <w:fldChar w:fldCharType="separate"/>
          </w:r>
          <w:r>
            <w:rPr>
              <w:rFonts w:hint="eastAsia" w:ascii="宋体" w:hAnsi="宋体" w:eastAsia="宋体" w:cs="宋体"/>
            </w:rPr>
            <w:t>5.3  学生端功能实现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_Toc28279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rPr>
            <w:fldChar w:fldCharType="end"/>
          </w:r>
        </w:p>
        <w:p w14:paraId="51CDCB82">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_Toc4834 </w:instrText>
          </w:r>
          <w:r>
            <w:rPr>
              <w:rFonts w:hint="eastAsia" w:ascii="宋体" w:hAnsi="宋体" w:eastAsia="宋体" w:cs="宋体"/>
            </w:rPr>
            <w:fldChar w:fldCharType="separate"/>
          </w:r>
          <w:r>
            <w:rPr>
              <w:rFonts w:hint="eastAsia" w:ascii="宋体" w:hAnsi="宋体" w:eastAsia="宋体" w:cs="宋体"/>
            </w:rPr>
            <w:t>5.3.1  学生首页实现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_Toc4834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rPr>
            <w:fldChar w:fldCharType="end"/>
          </w:r>
        </w:p>
        <w:p w14:paraId="11181BCA">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_Toc12030 </w:instrText>
          </w:r>
          <w:r>
            <w:rPr>
              <w:rFonts w:hint="eastAsia" w:ascii="宋体" w:hAnsi="宋体" w:eastAsia="宋体" w:cs="宋体"/>
            </w:rPr>
            <w:fldChar w:fldCharType="separate"/>
          </w:r>
          <w:r>
            <w:rPr>
              <w:rFonts w:hint="eastAsia" w:ascii="宋体" w:hAnsi="宋体" w:eastAsia="宋体" w:cs="宋体"/>
            </w:rPr>
            <w:t>5.3.2  社团浏览与详情实现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_Toc12030 \h </w:instrText>
          </w:r>
          <w:r>
            <w:rPr>
              <w:rFonts w:hint="eastAsia" w:ascii="宋体" w:hAnsi="宋体" w:eastAsia="宋体" w:cs="宋体"/>
            </w:rPr>
            <w:fldChar w:fldCharType="separate"/>
          </w:r>
          <w:r>
            <w:rPr>
              <w:rFonts w:hint="eastAsia" w:ascii="宋体" w:hAnsi="宋体" w:eastAsia="宋体" w:cs="宋体"/>
            </w:rPr>
            <w:t>30</w:t>
          </w:r>
          <w:r>
            <w:rPr>
              <w:rFonts w:hint="eastAsia" w:ascii="宋体" w:hAnsi="宋体" w:eastAsia="宋体" w:cs="宋体"/>
            </w:rPr>
            <w:fldChar w:fldCharType="end"/>
          </w:r>
          <w:r>
            <w:rPr>
              <w:rFonts w:hint="eastAsia" w:ascii="宋体" w:hAnsi="宋体" w:eastAsia="宋体" w:cs="宋体"/>
            </w:rPr>
            <w:fldChar w:fldCharType="end"/>
          </w:r>
        </w:p>
        <w:p w14:paraId="21B6A4CF">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_Toc23299 </w:instrText>
          </w:r>
          <w:r>
            <w:rPr>
              <w:rFonts w:hint="eastAsia" w:ascii="宋体" w:hAnsi="宋体" w:eastAsia="宋体" w:cs="宋体"/>
            </w:rPr>
            <w:fldChar w:fldCharType="separate"/>
          </w:r>
          <w:r>
            <w:rPr>
              <w:rFonts w:hint="eastAsia" w:ascii="宋体" w:hAnsi="宋体" w:eastAsia="宋体" w:cs="宋体"/>
            </w:rPr>
            <w:t>5.3.3  活动报名与签到实现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_Toc23299 \h </w:instrText>
          </w:r>
          <w:r>
            <w:rPr>
              <w:rFonts w:hint="eastAsia" w:ascii="宋体" w:hAnsi="宋体" w:eastAsia="宋体" w:cs="宋体"/>
            </w:rPr>
            <w:fldChar w:fldCharType="separate"/>
          </w:r>
          <w:r>
            <w:rPr>
              <w:rFonts w:hint="eastAsia" w:ascii="宋体" w:hAnsi="宋体" w:eastAsia="宋体" w:cs="宋体"/>
            </w:rPr>
            <w:t>31</w:t>
          </w:r>
          <w:r>
            <w:rPr>
              <w:rFonts w:hint="eastAsia" w:ascii="宋体" w:hAnsi="宋体" w:eastAsia="宋体" w:cs="宋体"/>
            </w:rPr>
            <w:fldChar w:fldCharType="end"/>
          </w:r>
          <w:r>
            <w:rPr>
              <w:rFonts w:hint="eastAsia" w:ascii="宋体" w:hAnsi="宋体" w:eastAsia="宋体" w:cs="宋体"/>
            </w:rPr>
            <w:fldChar w:fldCharType="end"/>
          </w:r>
        </w:p>
        <w:p w14:paraId="664325FB">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宋体" w:hAnsi="宋体" w:eastAsia="宋体" w:cs="宋体"/>
            </w:rPr>
            <w:fldChar w:fldCharType="begin"/>
          </w:r>
          <w:r>
            <w:rPr>
              <w:rFonts w:hint="eastAsia" w:ascii="宋体" w:hAnsi="宋体" w:eastAsia="宋体" w:cs="宋体"/>
            </w:rPr>
            <w:instrText xml:space="preserve"> HYPERLINK \l _Toc16531 </w:instrText>
          </w:r>
          <w:r>
            <w:rPr>
              <w:rFonts w:hint="eastAsia" w:ascii="宋体" w:hAnsi="宋体" w:eastAsia="宋体" w:cs="宋体"/>
            </w:rPr>
            <w:fldChar w:fldCharType="separate"/>
          </w:r>
          <w:r>
            <w:rPr>
              <w:rFonts w:hint="eastAsia" w:ascii="宋体" w:hAnsi="宋体" w:eastAsia="宋体" w:cs="宋体"/>
            </w:rPr>
            <w:t>5.3.4  社团招新与申请创建社团实现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_Toc16531 \h </w:instrText>
          </w:r>
          <w:r>
            <w:rPr>
              <w:rFonts w:hint="eastAsia" w:ascii="宋体" w:hAnsi="宋体" w:eastAsia="宋体" w:cs="宋体"/>
            </w:rPr>
            <w:fldChar w:fldCharType="separate"/>
          </w:r>
          <w:r>
            <w:rPr>
              <w:rFonts w:hint="eastAsia" w:ascii="宋体" w:hAnsi="宋体" w:eastAsia="宋体" w:cs="宋体"/>
            </w:rPr>
            <w:t>32</w:t>
          </w:r>
          <w:r>
            <w:rPr>
              <w:rFonts w:hint="eastAsia" w:ascii="宋体" w:hAnsi="宋体" w:eastAsia="宋体" w:cs="宋体"/>
            </w:rPr>
            <w:fldChar w:fldCharType="end"/>
          </w:r>
          <w:r>
            <w:rPr>
              <w:rFonts w:hint="eastAsia" w:ascii="宋体" w:hAnsi="宋体" w:eastAsia="宋体" w:cs="宋体"/>
            </w:rPr>
            <w:fldChar w:fldCharType="end"/>
          </w:r>
        </w:p>
        <w:p w14:paraId="641B1E28">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宋体" w:hAnsi="宋体" w:eastAsia="宋体" w:cs="宋体"/>
            </w:rPr>
            <w:fldChar w:fldCharType="begin"/>
          </w:r>
          <w:r>
            <w:rPr>
              <w:rFonts w:hint="eastAsia" w:ascii="宋体" w:hAnsi="宋体" w:eastAsia="宋体" w:cs="宋体"/>
            </w:rPr>
            <w:instrText xml:space="preserve"> HYPERLINK \l _Toc21237 </w:instrText>
          </w:r>
          <w:r>
            <w:rPr>
              <w:rFonts w:hint="eastAsia" w:ascii="宋体" w:hAnsi="宋体" w:eastAsia="宋体" w:cs="宋体"/>
            </w:rPr>
            <w:fldChar w:fldCharType="separate"/>
          </w:r>
          <w:r>
            <w:rPr>
              <w:rFonts w:hint="eastAsia" w:ascii="宋体" w:hAnsi="宋体" w:eastAsia="宋体" w:cs="宋体"/>
            </w:rPr>
            <w:t>5.4  社团负责人端功能实现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_Toc21237 \h </w:instrText>
          </w:r>
          <w:r>
            <w:rPr>
              <w:rFonts w:hint="eastAsia" w:ascii="宋体" w:hAnsi="宋体" w:eastAsia="宋体" w:cs="宋体"/>
            </w:rPr>
            <w:fldChar w:fldCharType="separate"/>
          </w:r>
          <w:r>
            <w:rPr>
              <w:rFonts w:hint="eastAsia" w:ascii="宋体" w:hAnsi="宋体" w:eastAsia="宋体" w:cs="宋体"/>
            </w:rPr>
            <w:t>33</w:t>
          </w:r>
          <w:r>
            <w:rPr>
              <w:rFonts w:hint="eastAsia" w:ascii="宋体" w:hAnsi="宋体" w:eastAsia="宋体" w:cs="宋体"/>
            </w:rPr>
            <w:fldChar w:fldCharType="end"/>
          </w:r>
          <w:r>
            <w:rPr>
              <w:rFonts w:hint="eastAsia" w:ascii="宋体" w:hAnsi="宋体" w:eastAsia="宋体" w:cs="宋体"/>
            </w:rPr>
            <w:fldChar w:fldCharType="end"/>
          </w:r>
        </w:p>
        <w:p w14:paraId="57791160">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_Toc4809 </w:instrText>
          </w:r>
          <w:r>
            <w:rPr>
              <w:rFonts w:hint="eastAsia" w:ascii="宋体" w:hAnsi="宋体" w:eastAsia="宋体" w:cs="宋体"/>
            </w:rPr>
            <w:fldChar w:fldCharType="separate"/>
          </w:r>
          <w:r>
            <w:rPr>
              <w:rFonts w:hint="eastAsia" w:ascii="宋体" w:hAnsi="宋体" w:eastAsia="宋体" w:cs="宋体"/>
            </w:rPr>
            <w:t>5.4.1  负责人首页实现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_Toc4809 \h </w:instrText>
          </w:r>
          <w:r>
            <w:rPr>
              <w:rFonts w:hint="eastAsia" w:ascii="宋体" w:hAnsi="宋体" w:eastAsia="宋体" w:cs="宋体"/>
            </w:rPr>
            <w:fldChar w:fldCharType="separate"/>
          </w:r>
          <w:r>
            <w:rPr>
              <w:rFonts w:hint="eastAsia" w:ascii="宋体" w:hAnsi="宋体" w:eastAsia="宋体" w:cs="宋体"/>
            </w:rPr>
            <w:t>33</w:t>
          </w:r>
          <w:r>
            <w:rPr>
              <w:rFonts w:hint="eastAsia" w:ascii="宋体" w:hAnsi="宋体" w:eastAsia="宋体" w:cs="宋体"/>
            </w:rPr>
            <w:fldChar w:fldCharType="end"/>
          </w:r>
          <w:r>
            <w:rPr>
              <w:rFonts w:hint="eastAsia" w:ascii="宋体" w:hAnsi="宋体" w:eastAsia="宋体" w:cs="宋体"/>
            </w:rPr>
            <w:fldChar w:fldCharType="end"/>
          </w:r>
        </w:p>
        <w:p w14:paraId="3BB9D28A">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_Toc28115 </w:instrText>
          </w:r>
          <w:r>
            <w:rPr>
              <w:rFonts w:hint="eastAsia" w:ascii="宋体" w:hAnsi="宋体" w:eastAsia="宋体" w:cs="宋体"/>
            </w:rPr>
            <w:fldChar w:fldCharType="separate"/>
          </w:r>
          <w:r>
            <w:rPr>
              <w:rFonts w:hint="eastAsia" w:ascii="宋体" w:hAnsi="宋体" w:eastAsia="宋体" w:cs="宋体"/>
            </w:rPr>
            <w:t>5.4.2  活动管理实现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_Toc28115 \h </w:instrText>
          </w:r>
          <w:r>
            <w:rPr>
              <w:rFonts w:hint="eastAsia" w:ascii="宋体" w:hAnsi="宋体" w:eastAsia="宋体" w:cs="宋体"/>
            </w:rPr>
            <w:fldChar w:fldCharType="separate"/>
          </w:r>
          <w:r>
            <w:rPr>
              <w:rFonts w:hint="eastAsia" w:ascii="宋体" w:hAnsi="宋体" w:eastAsia="宋体" w:cs="宋体"/>
            </w:rPr>
            <w:t>34</w:t>
          </w:r>
          <w:r>
            <w:rPr>
              <w:rFonts w:hint="eastAsia" w:ascii="宋体" w:hAnsi="宋体" w:eastAsia="宋体" w:cs="宋体"/>
            </w:rPr>
            <w:fldChar w:fldCharType="end"/>
          </w:r>
          <w:r>
            <w:rPr>
              <w:rFonts w:hint="eastAsia" w:ascii="宋体" w:hAnsi="宋体" w:eastAsia="宋体" w:cs="宋体"/>
            </w:rPr>
            <w:fldChar w:fldCharType="end"/>
          </w:r>
        </w:p>
        <w:p w14:paraId="7972DAD2">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_Toc20183 </w:instrText>
          </w:r>
          <w:r>
            <w:rPr>
              <w:rFonts w:hint="eastAsia" w:ascii="宋体" w:hAnsi="宋体" w:eastAsia="宋体" w:cs="宋体"/>
            </w:rPr>
            <w:fldChar w:fldCharType="separate"/>
          </w:r>
          <w:r>
            <w:rPr>
              <w:rFonts w:hint="eastAsia" w:ascii="宋体" w:hAnsi="宋体" w:eastAsia="宋体" w:cs="宋体"/>
            </w:rPr>
            <w:t>5.4.3  成员管理实现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_Toc20183 \h </w:instrText>
          </w:r>
          <w:r>
            <w:rPr>
              <w:rFonts w:hint="eastAsia" w:ascii="宋体" w:hAnsi="宋体" w:eastAsia="宋体" w:cs="宋体"/>
            </w:rPr>
            <w:fldChar w:fldCharType="separate"/>
          </w:r>
          <w:r>
            <w:rPr>
              <w:rFonts w:hint="eastAsia" w:ascii="宋体" w:hAnsi="宋体" w:eastAsia="宋体" w:cs="宋体"/>
            </w:rPr>
            <w:t>35</w:t>
          </w:r>
          <w:r>
            <w:rPr>
              <w:rFonts w:hint="eastAsia" w:ascii="宋体" w:hAnsi="宋体" w:eastAsia="宋体" w:cs="宋体"/>
            </w:rPr>
            <w:fldChar w:fldCharType="end"/>
          </w:r>
          <w:r>
            <w:rPr>
              <w:rFonts w:hint="eastAsia" w:ascii="宋体" w:hAnsi="宋体" w:eastAsia="宋体" w:cs="宋体"/>
            </w:rPr>
            <w:fldChar w:fldCharType="end"/>
          </w:r>
        </w:p>
        <w:p w14:paraId="61BC2589">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宋体" w:hAnsi="宋体" w:eastAsia="宋体" w:cs="宋体"/>
            </w:rPr>
            <w:fldChar w:fldCharType="begin"/>
          </w:r>
          <w:r>
            <w:rPr>
              <w:rFonts w:hint="eastAsia" w:ascii="宋体" w:hAnsi="宋体" w:eastAsia="宋体" w:cs="宋体"/>
            </w:rPr>
            <w:instrText xml:space="preserve"> HYPERLINK \l _Toc20563 </w:instrText>
          </w:r>
          <w:r>
            <w:rPr>
              <w:rFonts w:hint="eastAsia" w:ascii="宋体" w:hAnsi="宋体" w:eastAsia="宋体" w:cs="宋体"/>
            </w:rPr>
            <w:fldChar w:fldCharType="separate"/>
          </w:r>
          <w:r>
            <w:rPr>
              <w:rFonts w:hint="eastAsia" w:ascii="宋体" w:hAnsi="宋体" w:eastAsia="宋体" w:cs="宋体"/>
            </w:rPr>
            <w:t>5.4.4  财务管理实现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_Toc20563 \h </w:instrText>
          </w:r>
          <w:r>
            <w:rPr>
              <w:rFonts w:hint="eastAsia" w:ascii="宋体" w:hAnsi="宋体" w:eastAsia="宋体" w:cs="宋体"/>
            </w:rPr>
            <w:fldChar w:fldCharType="separate"/>
          </w:r>
          <w:r>
            <w:rPr>
              <w:rFonts w:hint="eastAsia" w:ascii="宋体" w:hAnsi="宋体" w:eastAsia="宋体" w:cs="宋体"/>
            </w:rPr>
            <w:t>36</w:t>
          </w:r>
          <w:r>
            <w:rPr>
              <w:rFonts w:hint="eastAsia" w:ascii="宋体" w:hAnsi="宋体" w:eastAsia="宋体" w:cs="宋体"/>
            </w:rPr>
            <w:fldChar w:fldCharType="end"/>
          </w:r>
          <w:r>
            <w:rPr>
              <w:rFonts w:hint="eastAsia" w:ascii="宋体" w:hAnsi="宋体" w:eastAsia="宋体" w:cs="宋体"/>
            </w:rPr>
            <w:fldChar w:fldCharType="end"/>
          </w:r>
        </w:p>
        <w:p w14:paraId="38AB0C3C">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宋体" w:hAnsi="宋体" w:eastAsia="宋体" w:cs="宋体"/>
            </w:rPr>
            <w:fldChar w:fldCharType="begin"/>
          </w:r>
          <w:r>
            <w:rPr>
              <w:rFonts w:hint="eastAsia" w:ascii="宋体" w:hAnsi="宋体" w:eastAsia="宋体" w:cs="宋体"/>
            </w:rPr>
            <w:instrText xml:space="preserve"> HYPERLINK \l _Toc11633 </w:instrText>
          </w:r>
          <w:r>
            <w:rPr>
              <w:rFonts w:hint="eastAsia" w:ascii="宋体" w:hAnsi="宋体" w:eastAsia="宋体" w:cs="宋体"/>
            </w:rPr>
            <w:fldChar w:fldCharType="separate"/>
          </w:r>
          <w:r>
            <w:rPr>
              <w:rFonts w:hint="eastAsia" w:ascii="宋体" w:hAnsi="宋体" w:eastAsia="宋体" w:cs="宋体"/>
            </w:rPr>
            <w:t>5.5  管理员端功能实现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_Toc11633 \h </w:instrText>
          </w:r>
          <w:r>
            <w:rPr>
              <w:rFonts w:hint="eastAsia" w:ascii="宋体" w:hAnsi="宋体" w:eastAsia="宋体" w:cs="宋体"/>
            </w:rPr>
            <w:fldChar w:fldCharType="separate"/>
          </w:r>
          <w:r>
            <w:rPr>
              <w:rFonts w:hint="eastAsia" w:ascii="宋体" w:hAnsi="宋体" w:eastAsia="宋体" w:cs="宋体"/>
            </w:rPr>
            <w:t>37</w:t>
          </w:r>
          <w:r>
            <w:rPr>
              <w:rFonts w:hint="eastAsia" w:ascii="宋体" w:hAnsi="宋体" w:eastAsia="宋体" w:cs="宋体"/>
            </w:rPr>
            <w:fldChar w:fldCharType="end"/>
          </w:r>
          <w:r>
            <w:rPr>
              <w:rFonts w:hint="eastAsia" w:ascii="宋体" w:hAnsi="宋体" w:eastAsia="宋体" w:cs="宋体"/>
            </w:rPr>
            <w:fldChar w:fldCharType="end"/>
          </w:r>
        </w:p>
        <w:p w14:paraId="7C6A9B08">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_Toc17363 </w:instrText>
          </w:r>
          <w:r>
            <w:rPr>
              <w:rFonts w:hint="eastAsia" w:ascii="宋体" w:hAnsi="宋体" w:eastAsia="宋体" w:cs="宋体"/>
            </w:rPr>
            <w:fldChar w:fldCharType="separate"/>
          </w:r>
          <w:r>
            <w:rPr>
              <w:rFonts w:hint="eastAsia" w:ascii="宋体" w:hAnsi="宋体" w:eastAsia="宋体" w:cs="宋体"/>
            </w:rPr>
            <w:t>5.5.1  管理员首页实现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_Toc17363 \h </w:instrText>
          </w:r>
          <w:r>
            <w:rPr>
              <w:rFonts w:hint="eastAsia" w:ascii="宋体" w:hAnsi="宋体" w:eastAsia="宋体" w:cs="宋体"/>
            </w:rPr>
            <w:fldChar w:fldCharType="separate"/>
          </w:r>
          <w:r>
            <w:rPr>
              <w:rFonts w:hint="eastAsia" w:ascii="宋体" w:hAnsi="宋体" w:eastAsia="宋体" w:cs="宋体"/>
            </w:rPr>
            <w:t>37</w:t>
          </w:r>
          <w:r>
            <w:rPr>
              <w:rFonts w:hint="eastAsia" w:ascii="宋体" w:hAnsi="宋体" w:eastAsia="宋体" w:cs="宋体"/>
            </w:rPr>
            <w:fldChar w:fldCharType="end"/>
          </w:r>
          <w:r>
            <w:rPr>
              <w:rFonts w:hint="eastAsia" w:ascii="宋体" w:hAnsi="宋体" w:eastAsia="宋体" w:cs="宋体"/>
            </w:rPr>
            <w:fldChar w:fldCharType="end"/>
          </w:r>
        </w:p>
        <w:p w14:paraId="7D093E62">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_Toc16429 </w:instrText>
          </w:r>
          <w:r>
            <w:rPr>
              <w:rFonts w:hint="eastAsia" w:ascii="宋体" w:hAnsi="宋体" w:eastAsia="宋体" w:cs="宋体"/>
            </w:rPr>
            <w:fldChar w:fldCharType="separate"/>
          </w:r>
          <w:r>
            <w:rPr>
              <w:rFonts w:hint="eastAsia" w:ascii="宋体" w:hAnsi="宋体" w:eastAsia="宋体" w:cs="宋体"/>
            </w:rPr>
            <w:t>5.5.2  审批管理实现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_Toc16429 \h </w:instrText>
          </w:r>
          <w:r>
            <w:rPr>
              <w:rFonts w:hint="eastAsia" w:ascii="宋体" w:hAnsi="宋体" w:eastAsia="宋体" w:cs="宋体"/>
            </w:rPr>
            <w:fldChar w:fldCharType="separate"/>
          </w:r>
          <w:r>
            <w:rPr>
              <w:rFonts w:hint="eastAsia" w:ascii="宋体" w:hAnsi="宋体" w:eastAsia="宋体" w:cs="宋体"/>
            </w:rPr>
            <w:t>38</w:t>
          </w:r>
          <w:r>
            <w:rPr>
              <w:rFonts w:hint="eastAsia" w:ascii="宋体" w:hAnsi="宋体" w:eastAsia="宋体" w:cs="宋体"/>
            </w:rPr>
            <w:fldChar w:fldCharType="end"/>
          </w:r>
          <w:r>
            <w:rPr>
              <w:rFonts w:hint="eastAsia" w:ascii="宋体" w:hAnsi="宋体" w:eastAsia="宋体" w:cs="宋体"/>
            </w:rPr>
            <w:fldChar w:fldCharType="end"/>
          </w:r>
        </w:p>
        <w:p w14:paraId="264D9A1A">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_Toc29324 </w:instrText>
          </w:r>
          <w:r>
            <w:rPr>
              <w:rFonts w:hint="eastAsia" w:ascii="宋体" w:hAnsi="宋体" w:eastAsia="宋体" w:cs="宋体"/>
            </w:rPr>
            <w:fldChar w:fldCharType="separate"/>
          </w:r>
          <w:r>
            <w:rPr>
              <w:rFonts w:hint="eastAsia" w:ascii="宋体" w:hAnsi="宋体" w:eastAsia="宋体" w:cs="宋体"/>
            </w:rPr>
            <w:t>5.5.3  数据统计实现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_Toc29324 \h </w:instrText>
          </w:r>
          <w:r>
            <w:rPr>
              <w:rFonts w:hint="eastAsia" w:ascii="宋体" w:hAnsi="宋体" w:eastAsia="宋体" w:cs="宋体"/>
            </w:rPr>
            <w:fldChar w:fldCharType="separate"/>
          </w:r>
          <w:r>
            <w:rPr>
              <w:rFonts w:hint="eastAsia" w:ascii="宋体" w:hAnsi="宋体" w:eastAsia="宋体" w:cs="宋体"/>
            </w:rPr>
            <w:t>39</w:t>
          </w:r>
          <w:r>
            <w:rPr>
              <w:rFonts w:hint="eastAsia" w:ascii="宋体" w:hAnsi="宋体" w:eastAsia="宋体" w:cs="宋体"/>
            </w:rPr>
            <w:fldChar w:fldCharType="end"/>
          </w:r>
          <w:r>
            <w:rPr>
              <w:rFonts w:hint="eastAsia" w:ascii="宋体" w:hAnsi="宋体" w:eastAsia="宋体" w:cs="宋体"/>
            </w:rPr>
            <w:fldChar w:fldCharType="end"/>
          </w:r>
        </w:p>
        <w:p w14:paraId="3B0D41BA">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宋体" w:hAnsi="宋体" w:eastAsia="宋体" w:cs="宋体"/>
            </w:rPr>
            <w:fldChar w:fldCharType="begin"/>
          </w:r>
          <w:r>
            <w:rPr>
              <w:rFonts w:hint="eastAsia" w:ascii="宋体" w:hAnsi="宋体" w:eastAsia="宋体" w:cs="宋体"/>
            </w:rPr>
            <w:instrText xml:space="preserve"> HYPERLINK \l _Toc29528 </w:instrText>
          </w:r>
          <w:r>
            <w:rPr>
              <w:rFonts w:hint="eastAsia" w:ascii="宋体" w:hAnsi="宋体" w:eastAsia="宋体" w:cs="宋体"/>
            </w:rPr>
            <w:fldChar w:fldCharType="separate"/>
          </w:r>
          <w:r>
            <w:rPr>
              <w:rFonts w:hint="eastAsia" w:ascii="宋体" w:hAnsi="宋体" w:eastAsia="宋体" w:cs="宋体"/>
            </w:rPr>
            <w:t>5.5.4  用户管理实现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_Toc29528 \h </w:instrText>
          </w:r>
          <w:r>
            <w:rPr>
              <w:rFonts w:hint="eastAsia" w:ascii="宋体" w:hAnsi="宋体" w:eastAsia="宋体" w:cs="宋体"/>
            </w:rPr>
            <w:fldChar w:fldCharType="separate"/>
          </w:r>
          <w:r>
            <w:rPr>
              <w:rFonts w:hint="eastAsia" w:ascii="宋体" w:hAnsi="宋体" w:eastAsia="宋体" w:cs="宋体"/>
            </w:rPr>
            <w:t>40</w:t>
          </w:r>
          <w:r>
            <w:rPr>
              <w:rFonts w:hint="eastAsia" w:ascii="宋体" w:hAnsi="宋体" w:eastAsia="宋体" w:cs="宋体"/>
            </w:rPr>
            <w:fldChar w:fldCharType="end"/>
          </w:r>
          <w:r>
            <w:rPr>
              <w:rFonts w:hint="eastAsia" w:ascii="宋体" w:hAnsi="宋体" w:eastAsia="宋体" w:cs="宋体"/>
            </w:rPr>
            <w:fldChar w:fldCharType="end"/>
          </w:r>
        </w:p>
        <w:p w14:paraId="0A024C1B">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宋体" w:hAnsi="宋体" w:eastAsia="宋体" w:cs="宋体"/>
            </w:rPr>
            <w:fldChar w:fldCharType="begin"/>
          </w:r>
          <w:r>
            <w:rPr>
              <w:rFonts w:hint="eastAsia" w:ascii="宋体" w:hAnsi="宋体" w:eastAsia="宋体" w:cs="宋体"/>
            </w:rPr>
            <w:instrText xml:space="preserve"> HYPERLINK \l _Toc16048 </w:instrText>
          </w:r>
          <w:r>
            <w:rPr>
              <w:rFonts w:hint="eastAsia" w:ascii="宋体" w:hAnsi="宋体" w:eastAsia="宋体" w:cs="宋体"/>
            </w:rPr>
            <w:fldChar w:fldCharType="separate"/>
          </w:r>
          <w:r>
            <w:rPr>
              <w:rFonts w:hint="eastAsia" w:ascii="宋体" w:hAnsi="宋体" w:eastAsia="宋体" w:cs="宋体"/>
            </w:rPr>
            <w:t>5.6  端云数据同步实现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_Toc16048 \h </w:instrText>
          </w:r>
          <w:r>
            <w:rPr>
              <w:rFonts w:hint="eastAsia" w:ascii="宋体" w:hAnsi="宋体" w:eastAsia="宋体" w:cs="宋体"/>
            </w:rPr>
            <w:fldChar w:fldCharType="separate"/>
          </w:r>
          <w:r>
            <w:rPr>
              <w:rFonts w:hint="eastAsia" w:ascii="宋体" w:hAnsi="宋体" w:eastAsia="宋体" w:cs="宋体"/>
            </w:rPr>
            <w:t>41</w:t>
          </w:r>
          <w:r>
            <w:rPr>
              <w:rFonts w:hint="eastAsia" w:ascii="宋体" w:hAnsi="宋体" w:eastAsia="宋体" w:cs="宋体"/>
            </w:rPr>
            <w:fldChar w:fldCharType="end"/>
          </w:r>
          <w:r>
            <w:rPr>
              <w:rFonts w:hint="eastAsia" w:ascii="宋体" w:hAnsi="宋体" w:eastAsia="宋体" w:cs="宋体"/>
            </w:rPr>
            <w:fldChar w:fldCharType="end"/>
          </w:r>
        </w:p>
        <w:p w14:paraId="26CC0C34">
          <w:pPr>
            <w:pStyle w:val="28"/>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Times New Roman" w:hAnsi="Times New Roman" w:eastAsia="黑体"/>
              <w:b w:val="0"/>
              <w:bCs/>
              <w:caps w:val="0"/>
              <w:smallCaps w:val="0"/>
              <w:kern w:val="2"/>
              <w:sz w:val="28"/>
              <w:szCs w:val="28"/>
              <w:u w:val="none"/>
              <w:shd w:val="solid" w:color="FFFFFF" w:fill="FFFFFF"/>
              <w:lang w:eastAsia="zh-CN"/>
            </w:rPr>
            <w:fldChar w:fldCharType="begin"/>
          </w:r>
          <w:r>
            <w:rPr>
              <w:rFonts w:hint="eastAsia" w:ascii="Times New Roman" w:hAnsi="Times New Roman" w:eastAsia="黑体"/>
              <w:b w:val="0"/>
              <w:bCs/>
              <w:caps w:val="0"/>
              <w:smallCaps w:val="0"/>
              <w:kern w:val="2"/>
              <w:sz w:val="28"/>
              <w:szCs w:val="28"/>
              <w:u w:val="none"/>
              <w:shd w:val="solid" w:color="FFFFFF" w:fill="FFFFFF"/>
              <w:lang w:eastAsia="zh-CN"/>
            </w:rPr>
            <w:instrText xml:space="preserve"> HYPERLINK \l _Toc29475 </w:instrText>
          </w:r>
          <w:r>
            <w:rPr>
              <w:rFonts w:hint="eastAsia" w:ascii="Times New Roman" w:hAnsi="Times New Roman" w:eastAsia="黑体"/>
              <w:b w:val="0"/>
              <w:bCs/>
              <w:caps w:val="0"/>
              <w:smallCaps w:val="0"/>
              <w:kern w:val="2"/>
              <w:sz w:val="28"/>
              <w:szCs w:val="28"/>
              <w:u w:val="none"/>
              <w:shd w:val="solid" w:color="FFFFFF" w:fill="FFFFFF"/>
              <w:lang w:eastAsia="zh-CN"/>
            </w:rPr>
            <w:fldChar w:fldCharType="separate"/>
          </w:r>
          <w:r>
            <w:rPr>
              <w:rFonts w:hint="eastAsia" w:ascii="Times New Roman" w:hAnsi="Times New Roman" w:eastAsia="黑体"/>
              <w:b w:val="0"/>
              <w:bCs/>
              <w:caps w:val="0"/>
              <w:smallCaps w:val="0"/>
              <w:kern w:val="2"/>
              <w:sz w:val="28"/>
              <w:szCs w:val="28"/>
              <w:u w:val="none"/>
              <w:shd w:val="solid" w:color="FFFFFF" w:fill="FFFFFF"/>
              <w:lang w:eastAsia="zh-CN"/>
            </w:rPr>
            <w:t>6  系统测试</w:t>
          </w:r>
          <w:r>
            <w:rPr>
              <w:rFonts w:hint="eastAsia" w:ascii="Times New Roman" w:hAnsi="Times New Roman" w:eastAsia="黑体"/>
              <w:b w:val="0"/>
              <w:bCs/>
              <w:caps w:val="0"/>
              <w:smallCaps w:val="0"/>
              <w:kern w:val="2"/>
              <w:sz w:val="28"/>
              <w:szCs w:val="28"/>
              <w:u w:val="none"/>
              <w:shd w:val="solid" w:color="FFFFFF" w:fill="FFFFFF"/>
              <w:lang w:eastAsia="zh-CN"/>
            </w:rPr>
            <w:tab/>
          </w:r>
          <w:r>
            <w:rPr>
              <w:rFonts w:hint="eastAsia" w:ascii="宋体" w:hAnsi="宋体" w:eastAsia="宋体" w:cs="宋体"/>
              <w:sz w:val="24"/>
              <w:szCs w:val="22"/>
              <w:lang w:val="en-US" w:eastAsia="zh-CN" w:bidi="ar-SA"/>
            </w:rPr>
            <w:fldChar w:fldCharType="begin"/>
          </w:r>
          <w:r>
            <w:rPr>
              <w:rFonts w:hint="eastAsia" w:ascii="宋体" w:hAnsi="宋体" w:eastAsia="宋体" w:cs="宋体"/>
              <w:sz w:val="24"/>
              <w:szCs w:val="22"/>
              <w:lang w:val="en-US" w:eastAsia="zh-CN" w:bidi="ar-SA"/>
            </w:rPr>
            <w:instrText xml:space="preserve"> PAGEREF _Toc29475 \h </w:instrText>
          </w:r>
          <w:r>
            <w:rPr>
              <w:rFonts w:hint="eastAsia" w:ascii="宋体" w:hAnsi="宋体" w:eastAsia="宋体" w:cs="宋体"/>
              <w:sz w:val="24"/>
              <w:szCs w:val="22"/>
              <w:lang w:val="en-US" w:eastAsia="zh-CN" w:bidi="ar-SA"/>
            </w:rPr>
            <w:fldChar w:fldCharType="separate"/>
          </w:r>
          <w:r>
            <w:rPr>
              <w:rFonts w:hint="eastAsia" w:ascii="宋体" w:hAnsi="宋体" w:eastAsia="宋体" w:cs="宋体"/>
              <w:sz w:val="24"/>
              <w:szCs w:val="22"/>
              <w:lang w:val="en-US" w:eastAsia="zh-CN" w:bidi="ar-SA"/>
            </w:rPr>
            <w:t>42</w:t>
          </w:r>
          <w:r>
            <w:rPr>
              <w:rFonts w:hint="eastAsia" w:ascii="宋体" w:hAnsi="宋体" w:eastAsia="宋体" w:cs="宋体"/>
              <w:sz w:val="24"/>
              <w:szCs w:val="22"/>
              <w:lang w:val="en-US" w:eastAsia="zh-CN" w:bidi="ar-SA"/>
            </w:rPr>
            <w:fldChar w:fldCharType="end"/>
          </w:r>
          <w:r>
            <w:rPr>
              <w:rFonts w:hint="eastAsia" w:ascii="Times New Roman" w:hAnsi="Times New Roman" w:eastAsia="黑体"/>
              <w:b w:val="0"/>
              <w:bCs/>
              <w:caps w:val="0"/>
              <w:smallCaps w:val="0"/>
              <w:kern w:val="2"/>
              <w:sz w:val="28"/>
              <w:szCs w:val="28"/>
              <w:u w:val="none"/>
              <w:shd w:val="solid" w:color="FFFFFF" w:fill="FFFFFF"/>
              <w:lang w:eastAsia="zh-CN"/>
            </w:rPr>
            <w:fldChar w:fldCharType="end"/>
          </w:r>
        </w:p>
        <w:p w14:paraId="7505ADD5">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_Toc21319 </w:instrText>
          </w:r>
          <w:r>
            <w:rPr>
              <w:rFonts w:hint="eastAsia" w:ascii="宋体" w:hAnsi="宋体" w:eastAsia="宋体" w:cs="宋体"/>
            </w:rPr>
            <w:fldChar w:fldCharType="separate"/>
          </w:r>
          <w:r>
            <w:rPr>
              <w:rFonts w:hint="eastAsia" w:ascii="宋体" w:hAnsi="宋体" w:eastAsia="宋体" w:cs="宋体"/>
            </w:rPr>
            <w:t>6.1  测试环境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_Toc21319 \h </w:instrText>
          </w:r>
          <w:r>
            <w:rPr>
              <w:rFonts w:hint="eastAsia" w:ascii="宋体" w:hAnsi="宋体" w:eastAsia="宋体" w:cs="宋体"/>
            </w:rPr>
            <w:fldChar w:fldCharType="separate"/>
          </w:r>
          <w:r>
            <w:rPr>
              <w:rFonts w:hint="eastAsia" w:ascii="宋体" w:hAnsi="宋体" w:eastAsia="宋体" w:cs="宋体"/>
            </w:rPr>
            <w:t>42</w:t>
          </w:r>
          <w:r>
            <w:rPr>
              <w:rFonts w:hint="eastAsia" w:ascii="宋体" w:hAnsi="宋体" w:eastAsia="宋体" w:cs="宋体"/>
            </w:rPr>
            <w:fldChar w:fldCharType="end"/>
          </w:r>
          <w:r>
            <w:rPr>
              <w:rFonts w:hint="eastAsia" w:ascii="宋体" w:hAnsi="宋体" w:eastAsia="宋体" w:cs="宋体"/>
            </w:rPr>
            <w:fldChar w:fldCharType="end"/>
          </w:r>
        </w:p>
        <w:p w14:paraId="67AE61BB">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宋体" w:hAnsi="宋体" w:eastAsia="宋体" w:cs="宋体"/>
            </w:rPr>
            <w:fldChar w:fldCharType="begin"/>
          </w:r>
          <w:r>
            <w:rPr>
              <w:rFonts w:hint="eastAsia" w:ascii="宋体" w:hAnsi="宋体" w:eastAsia="宋体" w:cs="宋体"/>
            </w:rPr>
            <w:instrText xml:space="preserve"> HYPERLINK \l _Toc14227 </w:instrText>
          </w:r>
          <w:r>
            <w:rPr>
              <w:rFonts w:hint="eastAsia" w:ascii="宋体" w:hAnsi="宋体" w:eastAsia="宋体" w:cs="宋体"/>
            </w:rPr>
            <w:fldChar w:fldCharType="separate"/>
          </w:r>
          <w:r>
            <w:rPr>
              <w:rFonts w:hint="eastAsia" w:ascii="宋体" w:hAnsi="宋体" w:eastAsia="宋体" w:cs="宋体"/>
            </w:rPr>
            <w:t>6.2  功能测试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_Toc14227 \h </w:instrText>
          </w:r>
          <w:r>
            <w:rPr>
              <w:rFonts w:hint="eastAsia" w:ascii="宋体" w:hAnsi="宋体" w:eastAsia="宋体" w:cs="宋体"/>
            </w:rPr>
            <w:fldChar w:fldCharType="separate"/>
          </w:r>
          <w:r>
            <w:rPr>
              <w:rFonts w:hint="eastAsia" w:ascii="宋体" w:hAnsi="宋体" w:eastAsia="宋体" w:cs="宋体"/>
            </w:rPr>
            <w:t>42</w:t>
          </w:r>
          <w:r>
            <w:rPr>
              <w:rFonts w:hint="eastAsia" w:ascii="宋体" w:hAnsi="宋体" w:eastAsia="宋体" w:cs="宋体"/>
            </w:rPr>
            <w:fldChar w:fldCharType="end"/>
          </w:r>
          <w:r>
            <w:rPr>
              <w:rFonts w:hint="eastAsia" w:ascii="宋体" w:hAnsi="宋体" w:eastAsia="宋体" w:cs="宋体"/>
            </w:rPr>
            <w:fldChar w:fldCharType="end"/>
          </w:r>
        </w:p>
        <w:p w14:paraId="22442315">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_Toc17656 </w:instrText>
          </w:r>
          <w:r>
            <w:rPr>
              <w:rFonts w:hint="eastAsia" w:ascii="宋体" w:hAnsi="宋体" w:eastAsia="宋体" w:cs="宋体"/>
            </w:rPr>
            <w:fldChar w:fldCharType="separate"/>
          </w:r>
          <w:r>
            <w:rPr>
              <w:rFonts w:hint="eastAsia" w:ascii="宋体" w:hAnsi="宋体" w:eastAsia="宋体" w:cs="宋体"/>
            </w:rPr>
            <w:t>6.2.1  登录注册功能测试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_Toc17656 \h </w:instrText>
          </w:r>
          <w:r>
            <w:rPr>
              <w:rFonts w:hint="eastAsia" w:ascii="宋体" w:hAnsi="宋体" w:eastAsia="宋体" w:cs="宋体"/>
            </w:rPr>
            <w:fldChar w:fldCharType="separate"/>
          </w:r>
          <w:r>
            <w:rPr>
              <w:rFonts w:hint="eastAsia" w:ascii="宋体" w:hAnsi="宋体" w:eastAsia="宋体" w:cs="宋体"/>
            </w:rPr>
            <w:t>42</w:t>
          </w:r>
          <w:r>
            <w:rPr>
              <w:rFonts w:hint="eastAsia" w:ascii="宋体" w:hAnsi="宋体" w:eastAsia="宋体" w:cs="宋体"/>
            </w:rPr>
            <w:fldChar w:fldCharType="end"/>
          </w:r>
          <w:r>
            <w:rPr>
              <w:rFonts w:hint="eastAsia" w:ascii="宋体" w:hAnsi="宋体" w:eastAsia="宋体" w:cs="宋体"/>
            </w:rPr>
            <w:fldChar w:fldCharType="end"/>
          </w:r>
        </w:p>
        <w:p w14:paraId="3587061C">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_Toc21659 </w:instrText>
          </w:r>
          <w:r>
            <w:rPr>
              <w:rFonts w:hint="eastAsia" w:ascii="宋体" w:hAnsi="宋体" w:eastAsia="宋体" w:cs="宋体"/>
            </w:rPr>
            <w:fldChar w:fldCharType="separate"/>
          </w:r>
          <w:r>
            <w:rPr>
              <w:rFonts w:hint="eastAsia" w:ascii="宋体" w:hAnsi="宋体" w:eastAsia="宋体" w:cs="宋体"/>
            </w:rPr>
            <w:t>6.2.2  学生端功能测试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_Toc21659 \h </w:instrText>
          </w:r>
          <w:r>
            <w:rPr>
              <w:rFonts w:hint="eastAsia" w:ascii="宋体" w:hAnsi="宋体" w:eastAsia="宋体" w:cs="宋体"/>
            </w:rPr>
            <w:fldChar w:fldCharType="separate"/>
          </w:r>
          <w:r>
            <w:rPr>
              <w:rFonts w:hint="eastAsia" w:ascii="宋体" w:hAnsi="宋体" w:eastAsia="宋体" w:cs="宋体"/>
            </w:rPr>
            <w:t>43</w:t>
          </w:r>
          <w:r>
            <w:rPr>
              <w:rFonts w:hint="eastAsia" w:ascii="宋体" w:hAnsi="宋体" w:eastAsia="宋体" w:cs="宋体"/>
            </w:rPr>
            <w:fldChar w:fldCharType="end"/>
          </w:r>
          <w:r>
            <w:rPr>
              <w:rFonts w:hint="eastAsia" w:ascii="宋体" w:hAnsi="宋体" w:eastAsia="宋体" w:cs="宋体"/>
            </w:rPr>
            <w:fldChar w:fldCharType="end"/>
          </w:r>
        </w:p>
        <w:p w14:paraId="658C1C59">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_Toc2603 </w:instrText>
          </w:r>
          <w:r>
            <w:rPr>
              <w:rFonts w:hint="eastAsia" w:ascii="宋体" w:hAnsi="宋体" w:eastAsia="宋体" w:cs="宋体"/>
            </w:rPr>
            <w:fldChar w:fldCharType="separate"/>
          </w:r>
          <w:r>
            <w:rPr>
              <w:rFonts w:hint="eastAsia" w:ascii="宋体" w:hAnsi="宋体" w:eastAsia="宋体" w:cs="宋体"/>
            </w:rPr>
            <w:t>6.2.3  社团负责人端功能测试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_Toc2603 \h </w:instrText>
          </w:r>
          <w:r>
            <w:rPr>
              <w:rFonts w:hint="eastAsia" w:ascii="宋体" w:hAnsi="宋体" w:eastAsia="宋体" w:cs="宋体"/>
            </w:rPr>
            <w:fldChar w:fldCharType="separate"/>
          </w:r>
          <w:r>
            <w:rPr>
              <w:rFonts w:hint="eastAsia" w:ascii="宋体" w:hAnsi="宋体" w:eastAsia="宋体" w:cs="宋体"/>
            </w:rPr>
            <w:t>44</w:t>
          </w:r>
          <w:r>
            <w:rPr>
              <w:rFonts w:hint="eastAsia" w:ascii="宋体" w:hAnsi="宋体" w:eastAsia="宋体" w:cs="宋体"/>
            </w:rPr>
            <w:fldChar w:fldCharType="end"/>
          </w:r>
          <w:r>
            <w:rPr>
              <w:rFonts w:hint="eastAsia" w:ascii="宋体" w:hAnsi="宋体" w:eastAsia="宋体" w:cs="宋体"/>
            </w:rPr>
            <w:fldChar w:fldCharType="end"/>
          </w:r>
        </w:p>
        <w:p w14:paraId="4A1CA380">
          <w:pPr>
            <w:pStyle w:val="25"/>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宋体" w:hAnsi="宋体" w:eastAsia="宋体" w:cs="宋体"/>
            </w:rPr>
            <w:fldChar w:fldCharType="begin"/>
          </w:r>
          <w:r>
            <w:rPr>
              <w:rFonts w:hint="eastAsia" w:ascii="宋体" w:hAnsi="宋体" w:eastAsia="宋体" w:cs="宋体"/>
            </w:rPr>
            <w:instrText xml:space="preserve"> HYPERLINK \l _Toc22593 </w:instrText>
          </w:r>
          <w:r>
            <w:rPr>
              <w:rFonts w:hint="eastAsia" w:ascii="宋体" w:hAnsi="宋体" w:eastAsia="宋体" w:cs="宋体"/>
            </w:rPr>
            <w:fldChar w:fldCharType="separate"/>
          </w:r>
          <w:r>
            <w:rPr>
              <w:rFonts w:hint="eastAsia" w:ascii="宋体" w:hAnsi="宋体" w:eastAsia="宋体" w:cs="宋体"/>
            </w:rPr>
            <w:t>6.2.4  管理员端功能测试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_Toc22593 \h </w:instrText>
          </w:r>
          <w:r>
            <w:rPr>
              <w:rFonts w:hint="eastAsia" w:ascii="宋体" w:hAnsi="宋体" w:eastAsia="宋体" w:cs="宋体"/>
            </w:rPr>
            <w:fldChar w:fldCharType="separate"/>
          </w:r>
          <w:r>
            <w:rPr>
              <w:rFonts w:hint="eastAsia" w:ascii="宋体" w:hAnsi="宋体" w:eastAsia="宋体" w:cs="宋体"/>
            </w:rPr>
            <w:t>45</w:t>
          </w:r>
          <w:r>
            <w:rPr>
              <w:rFonts w:hint="eastAsia" w:ascii="宋体" w:hAnsi="宋体" w:eastAsia="宋体" w:cs="宋体"/>
            </w:rPr>
            <w:fldChar w:fldCharType="end"/>
          </w:r>
          <w:r>
            <w:rPr>
              <w:rFonts w:hint="eastAsia" w:ascii="宋体" w:hAnsi="宋体" w:eastAsia="宋体" w:cs="宋体"/>
            </w:rPr>
            <w:fldChar w:fldCharType="end"/>
          </w:r>
        </w:p>
        <w:p w14:paraId="00B4F548">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_Toc3362 </w:instrText>
          </w:r>
          <w:r>
            <w:rPr>
              <w:rFonts w:hint="eastAsia" w:ascii="宋体" w:hAnsi="宋体" w:eastAsia="宋体" w:cs="宋体"/>
            </w:rPr>
            <w:fldChar w:fldCharType="separate"/>
          </w:r>
          <w:r>
            <w:rPr>
              <w:rFonts w:hint="eastAsia" w:ascii="宋体" w:hAnsi="宋体" w:eastAsia="宋体" w:cs="宋体"/>
            </w:rPr>
            <w:t>6.3  性能测试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_Toc3362 \h </w:instrText>
          </w:r>
          <w:r>
            <w:rPr>
              <w:rFonts w:hint="eastAsia" w:ascii="宋体" w:hAnsi="宋体" w:eastAsia="宋体" w:cs="宋体"/>
            </w:rPr>
            <w:fldChar w:fldCharType="separate"/>
          </w:r>
          <w:r>
            <w:rPr>
              <w:rFonts w:hint="eastAsia" w:ascii="宋体" w:hAnsi="宋体" w:eastAsia="宋体" w:cs="宋体"/>
            </w:rPr>
            <w:t>46</w:t>
          </w:r>
          <w:r>
            <w:rPr>
              <w:rFonts w:hint="eastAsia" w:ascii="宋体" w:hAnsi="宋体" w:eastAsia="宋体" w:cs="宋体"/>
            </w:rPr>
            <w:fldChar w:fldCharType="end"/>
          </w:r>
          <w:r>
            <w:rPr>
              <w:rFonts w:hint="eastAsia" w:ascii="宋体" w:hAnsi="宋体" w:eastAsia="宋体" w:cs="宋体"/>
            </w:rPr>
            <w:fldChar w:fldCharType="end"/>
          </w:r>
        </w:p>
        <w:p w14:paraId="6FA51C2F">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_Toc3780 </w:instrText>
          </w:r>
          <w:r>
            <w:rPr>
              <w:rFonts w:hint="eastAsia" w:ascii="宋体" w:hAnsi="宋体" w:eastAsia="宋体" w:cs="宋体"/>
            </w:rPr>
            <w:fldChar w:fldCharType="separate"/>
          </w:r>
          <w:r>
            <w:rPr>
              <w:rFonts w:hint="eastAsia" w:ascii="宋体" w:hAnsi="宋体" w:eastAsia="宋体" w:cs="宋体"/>
            </w:rPr>
            <w:t>6.4  兼容性测试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_Toc3780 \h </w:instrText>
          </w:r>
          <w:r>
            <w:rPr>
              <w:rFonts w:hint="eastAsia" w:ascii="宋体" w:hAnsi="宋体" w:eastAsia="宋体" w:cs="宋体"/>
            </w:rPr>
            <w:fldChar w:fldCharType="separate"/>
          </w:r>
          <w:r>
            <w:rPr>
              <w:rFonts w:hint="eastAsia" w:ascii="宋体" w:hAnsi="宋体" w:eastAsia="宋体" w:cs="宋体"/>
            </w:rPr>
            <w:t>47</w:t>
          </w:r>
          <w:r>
            <w:rPr>
              <w:rFonts w:hint="eastAsia" w:ascii="宋体" w:hAnsi="宋体" w:eastAsia="宋体" w:cs="宋体"/>
            </w:rPr>
            <w:fldChar w:fldCharType="end"/>
          </w:r>
          <w:r>
            <w:rPr>
              <w:rFonts w:hint="eastAsia" w:ascii="宋体" w:hAnsi="宋体" w:eastAsia="宋体" w:cs="宋体"/>
            </w:rPr>
            <w:fldChar w:fldCharType="end"/>
          </w:r>
        </w:p>
        <w:p w14:paraId="6DC4652C">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宋体" w:hAnsi="宋体" w:eastAsia="宋体" w:cs="宋体"/>
            </w:rPr>
            <w:fldChar w:fldCharType="begin"/>
          </w:r>
          <w:r>
            <w:rPr>
              <w:rFonts w:hint="eastAsia" w:ascii="宋体" w:hAnsi="宋体" w:eastAsia="宋体" w:cs="宋体"/>
            </w:rPr>
            <w:instrText xml:space="preserve"> HYPERLINK \l _Toc28671 </w:instrText>
          </w:r>
          <w:r>
            <w:rPr>
              <w:rFonts w:hint="eastAsia" w:ascii="宋体" w:hAnsi="宋体" w:eastAsia="宋体" w:cs="宋体"/>
            </w:rPr>
            <w:fldChar w:fldCharType="separate"/>
          </w:r>
          <w:r>
            <w:rPr>
              <w:rFonts w:hint="eastAsia" w:ascii="宋体" w:hAnsi="宋体" w:eastAsia="宋体" w:cs="宋体"/>
            </w:rPr>
            <w:t>6.5  测试结论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_Toc28671 \h </w:instrText>
          </w:r>
          <w:r>
            <w:rPr>
              <w:rFonts w:hint="eastAsia" w:ascii="宋体" w:hAnsi="宋体" w:eastAsia="宋体" w:cs="宋体"/>
            </w:rPr>
            <w:fldChar w:fldCharType="separate"/>
          </w:r>
          <w:r>
            <w:rPr>
              <w:rFonts w:hint="eastAsia" w:ascii="宋体" w:hAnsi="宋体" w:eastAsia="宋体" w:cs="宋体"/>
            </w:rPr>
            <w:t>47</w:t>
          </w:r>
          <w:r>
            <w:rPr>
              <w:rFonts w:hint="eastAsia" w:ascii="宋体" w:hAnsi="宋体" w:eastAsia="宋体" w:cs="宋体"/>
            </w:rPr>
            <w:fldChar w:fldCharType="end"/>
          </w:r>
          <w:r>
            <w:rPr>
              <w:rFonts w:hint="eastAsia" w:ascii="宋体" w:hAnsi="宋体" w:eastAsia="宋体" w:cs="宋体"/>
            </w:rPr>
            <w:fldChar w:fldCharType="end"/>
          </w:r>
        </w:p>
        <w:p w14:paraId="524C8E10">
          <w:pPr>
            <w:pStyle w:val="28"/>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fldChar w:fldCharType="begin"/>
          </w:r>
          <w:r>
            <w:instrText xml:space="preserve"> HYPERLINK \l _Toc1307 </w:instrText>
          </w:r>
          <w:r>
            <w:fldChar w:fldCharType="separate"/>
          </w:r>
          <w:r>
            <w:rPr>
              <w:rFonts w:hint="eastAsia" w:ascii="Times New Roman" w:hAnsi="Times New Roman" w:eastAsia="黑体"/>
              <w:b w:val="0"/>
              <w:bCs/>
              <w:caps w:val="0"/>
              <w:smallCaps w:val="0"/>
              <w:kern w:val="2"/>
              <w:sz w:val="28"/>
              <w:szCs w:val="28"/>
              <w:u w:val="none"/>
              <w:shd w:val="solid" w:color="FFFFFF" w:fill="FFFFFF"/>
              <w:lang w:eastAsia="zh-CN"/>
            </w:rPr>
            <w:t>7  总结与展望</w:t>
          </w:r>
          <w:r>
            <w:rPr>
              <w:rFonts w:hint="eastAsia" w:ascii="Times New Roman" w:hAnsi="Times New Roman" w:eastAsia="黑体"/>
              <w:b w:val="0"/>
              <w:bCs/>
              <w:caps w:val="0"/>
              <w:smallCaps w:val="0"/>
              <w:kern w:val="2"/>
              <w:sz w:val="28"/>
              <w:szCs w:val="28"/>
              <w:u w:val="none"/>
              <w:shd w:val="solid" w:color="FFFFFF" w:fill="FFFFFF"/>
              <w:lang w:eastAsia="zh-CN"/>
            </w:rPr>
            <w:tab/>
          </w:r>
          <w:r>
            <w:fldChar w:fldCharType="begin"/>
          </w:r>
          <w:r>
            <w:instrText xml:space="preserve"> PAGEREF _Toc1307 \h </w:instrText>
          </w:r>
          <w:r>
            <w:fldChar w:fldCharType="separate"/>
          </w:r>
          <w:r>
            <w:t>48</w:t>
          </w:r>
          <w:r>
            <w:fldChar w:fldCharType="end"/>
          </w:r>
          <w:r>
            <w:fldChar w:fldCharType="end"/>
          </w:r>
        </w:p>
        <w:p w14:paraId="6884E9A2">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_Toc6607 </w:instrText>
          </w:r>
          <w:r>
            <w:rPr>
              <w:rFonts w:hint="eastAsia" w:ascii="宋体" w:hAnsi="宋体" w:eastAsia="宋体" w:cs="宋体"/>
            </w:rPr>
            <w:fldChar w:fldCharType="separate"/>
          </w:r>
          <w:r>
            <w:rPr>
              <w:rFonts w:hint="eastAsia" w:ascii="宋体" w:hAnsi="宋体" w:eastAsia="宋体" w:cs="宋体"/>
            </w:rPr>
            <w:t>7.1  工作总结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_Toc6607 \h </w:instrText>
          </w:r>
          <w:r>
            <w:rPr>
              <w:rFonts w:hint="eastAsia" w:ascii="宋体" w:hAnsi="宋体" w:eastAsia="宋体" w:cs="宋体"/>
            </w:rPr>
            <w:fldChar w:fldCharType="separate"/>
          </w:r>
          <w:r>
            <w:rPr>
              <w:rFonts w:hint="eastAsia" w:ascii="宋体" w:hAnsi="宋体" w:eastAsia="宋体" w:cs="宋体"/>
            </w:rPr>
            <w:t>48</w:t>
          </w:r>
          <w:r>
            <w:rPr>
              <w:rFonts w:hint="eastAsia" w:ascii="宋体" w:hAnsi="宋体" w:eastAsia="宋体" w:cs="宋体"/>
            </w:rPr>
            <w:fldChar w:fldCharType="end"/>
          </w:r>
          <w:r>
            <w:rPr>
              <w:rFonts w:hint="eastAsia" w:ascii="宋体" w:hAnsi="宋体" w:eastAsia="宋体" w:cs="宋体"/>
            </w:rPr>
            <w:fldChar w:fldCharType="end"/>
          </w:r>
        </w:p>
        <w:p w14:paraId="493257C3">
          <w:pPr>
            <w:pStyle w:val="31"/>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宋体" w:hAnsi="宋体" w:eastAsia="宋体" w:cs="宋体"/>
            </w:rPr>
            <w:fldChar w:fldCharType="begin"/>
          </w:r>
          <w:r>
            <w:rPr>
              <w:rFonts w:hint="eastAsia" w:ascii="宋体" w:hAnsi="宋体" w:eastAsia="宋体" w:cs="宋体"/>
            </w:rPr>
            <w:instrText xml:space="preserve"> HYPERLINK \l _Toc9289 </w:instrText>
          </w:r>
          <w:r>
            <w:rPr>
              <w:rFonts w:hint="eastAsia" w:ascii="宋体" w:hAnsi="宋体" w:eastAsia="宋体" w:cs="宋体"/>
            </w:rPr>
            <w:fldChar w:fldCharType="separate"/>
          </w:r>
          <w:r>
            <w:rPr>
              <w:rFonts w:hint="eastAsia" w:ascii="宋体" w:hAnsi="宋体" w:eastAsia="宋体" w:cs="宋体"/>
            </w:rPr>
            <w:t>7.2  未来展望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_Toc9289 \h </w:instrText>
          </w:r>
          <w:r>
            <w:rPr>
              <w:rFonts w:hint="eastAsia" w:ascii="宋体" w:hAnsi="宋体" w:eastAsia="宋体" w:cs="宋体"/>
            </w:rPr>
            <w:fldChar w:fldCharType="separate"/>
          </w:r>
          <w:r>
            <w:rPr>
              <w:rFonts w:hint="eastAsia" w:ascii="宋体" w:hAnsi="宋体" w:eastAsia="宋体" w:cs="宋体"/>
            </w:rPr>
            <w:t>48</w:t>
          </w:r>
          <w:r>
            <w:rPr>
              <w:rFonts w:hint="eastAsia" w:ascii="宋体" w:hAnsi="宋体" w:eastAsia="宋体" w:cs="宋体"/>
            </w:rPr>
            <w:fldChar w:fldCharType="end"/>
          </w:r>
          <w:r>
            <w:rPr>
              <w:rFonts w:hint="eastAsia" w:ascii="宋体" w:hAnsi="宋体" w:eastAsia="宋体" w:cs="宋体"/>
            </w:rPr>
            <w:fldChar w:fldCharType="end"/>
          </w:r>
        </w:p>
        <w:p w14:paraId="28BF6CDC">
          <w:pPr>
            <w:pStyle w:val="28"/>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rPr>
              <w:rFonts w:hint="eastAsia" w:ascii="Times New Roman" w:hAnsi="Times New Roman" w:eastAsia="黑体"/>
              <w:b w:val="0"/>
              <w:bCs/>
              <w:caps w:val="0"/>
              <w:smallCaps w:val="0"/>
              <w:kern w:val="2"/>
              <w:sz w:val="28"/>
              <w:szCs w:val="28"/>
              <w:u w:val="none"/>
              <w:shd w:val="solid" w:color="FFFFFF" w:fill="FFFFFF"/>
              <w:lang w:eastAsia="zh-CN"/>
            </w:rPr>
          </w:pPr>
          <w:r>
            <w:rPr>
              <w:rFonts w:hint="eastAsia" w:ascii="Times New Roman" w:hAnsi="Times New Roman" w:eastAsia="黑体"/>
              <w:b w:val="0"/>
              <w:bCs/>
              <w:caps w:val="0"/>
              <w:smallCaps w:val="0"/>
              <w:kern w:val="2"/>
              <w:sz w:val="28"/>
              <w:szCs w:val="28"/>
              <w:u w:val="none"/>
              <w:shd w:val="solid" w:color="FFFFFF" w:fill="FFFFFF"/>
              <w:lang w:eastAsia="zh-CN"/>
            </w:rPr>
            <w:fldChar w:fldCharType="begin"/>
          </w:r>
          <w:r>
            <w:rPr>
              <w:rFonts w:hint="eastAsia" w:ascii="Times New Roman" w:hAnsi="Times New Roman" w:eastAsia="黑体"/>
              <w:b w:val="0"/>
              <w:bCs/>
              <w:caps w:val="0"/>
              <w:smallCaps w:val="0"/>
              <w:kern w:val="2"/>
              <w:sz w:val="28"/>
              <w:szCs w:val="28"/>
              <w:u w:val="none"/>
              <w:shd w:val="solid" w:color="FFFFFF" w:fill="FFFFFF"/>
              <w:lang w:eastAsia="zh-CN"/>
            </w:rPr>
            <w:instrText xml:space="preserve"> HYPERLINK \l _Toc7439 </w:instrText>
          </w:r>
          <w:r>
            <w:rPr>
              <w:rFonts w:hint="eastAsia" w:ascii="Times New Roman" w:hAnsi="Times New Roman" w:eastAsia="黑体"/>
              <w:b w:val="0"/>
              <w:bCs/>
              <w:caps w:val="0"/>
              <w:smallCaps w:val="0"/>
              <w:kern w:val="2"/>
              <w:sz w:val="28"/>
              <w:szCs w:val="28"/>
              <w:u w:val="none"/>
              <w:shd w:val="solid" w:color="FFFFFF" w:fill="FFFFFF"/>
              <w:lang w:eastAsia="zh-CN"/>
            </w:rPr>
            <w:fldChar w:fldCharType="separate"/>
          </w:r>
          <w:r>
            <w:rPr>
              <w:rFonts w:hint="eastAsia" w:ascii="Times New Roman" w:hAnsi="Times New Roman" w:eastAsia="黑体"/>
              <w:b w:val="0"/>
              <w:bCs/>
              <w:caps w:val="0"/>
              <w:smallCaps w:val="0"/>
              <w:kern w:val="2"/>
              <w:sz w:val="28"/>
              <w:szCs w:val="28"/>
              <w:u w:val="none"/>
              <w:shd w:val="solid" w:color="FFFFFF" w:fill="FFFFFF"/>
              <w:lang w:eastAsia="zh-CN"/>
            </w:rPr>
            <w:t>参考文献</w:t>
          </w:r>
          <w:r>
            <w:rPr>
              <w:rFonts w:hint="eastAsia" w:ascii="Times New Roman" w:hAnsi="Times New Roman" w:eastAsia="黑体"/>
              <w:b w:val="0"/>
              <w:bCs/>
              <w:caps w:val="0"/>
              <w:smallCaps w:val="0"/>
              <w:kern w:val="2"/>
              <w:sz w:val="28"/>
              <w:szCs w:val="28"/>
              <w:u w:val="none"/>
              <w:shd w:val="solid" w:color="FFFFFF" w:fill="FFFFFF"/>
              <w:lang w:eastAsia="zh-CN"/>
            </w:rPr>
            <w:tab/>
          </w:r>
          <w:r>
            <w:rPr>
              <w:rFonts w:hint="eastAsia" w:ascii="宋体" w:hAnsi="宋体" w:eastAsia="宋体" w:cs="宋体"/>
              <w:sz w:val="24"/>
              <w:szCs w:val="22"/>
              <w:lang w:val="en-US" w:eastAsia="zh-CN" w:bidi="ar-SA"/>
            </w:rPr>
            <w:fldChar w:fldCharType="begin"/>
          </w:r>
          <w:r>
            <w:rPr>
              <w:rFonts w:hint="eastAsia" w:ascii="宋体" w:hAnsi="宋体" w:eastAsia="宋体" w:cs="宋体"/>
              <w:sz w:val="24"/>
              <w:szCs w:val="22"/>
              <w:lang w:val="en-US" w:eastAsia="zh-CN" w:bidi="ar-SA"/>
            </w:rPr>
            <w:instrText xml:space="preserve"> PAGEREF _Toc7439 \h </w:instrText>
          </w:r>
          <w:r>
            <w:rPr>
              <w:rFonts w:hint="eastAsia" w:ascii="宋体" w:hAnsi="宋体" w:eastAsia="宋体" w:cs="宋体"/>
              <w:sz w:val="24"/>
              <w:szCs w:val="22"/>
              <w:lang w:val="en-US" w:eastAsia="zh-CN" w:bidi="ar-SA"/>
            </w:rPr>
            <w:fldChar w:fldCharType="separate"/>
          </w:r>
          <w:r>
            <w:rPr>
              <w:rFonts w:hint="eastAsia" w:ascii="宋体" w:hAnsi="宋体" w:eastAsia="宋体" w:cs="宋体"/>
              <w:sz w:val="24"/>
              <w:szCs w:val="22"/>
              <w:lang w:val="en-US" w:eastAsia="zh-CN" w:bidi="ar-SA"/>
            </w:rPr>
            <w:t>50</w:t>
          </w:r>
          <w:r>
            <w:rPr>
              <w:rFonts w:hint="eastAsia" w:ascii="宋体" w:hAnsi="宋体" w:eastAsia="宋体" w:cs="宋体"/>
              <w:sz w:val="24"/>
              <w:szCs w:val="22"/>
              <w:lang w:val="en-US" w:eastAsia="zh-CN" w:bidi="ar-SA"/>
            </w:rPr>
            <w:fldChar w:fldCharType="end"/>
          </w:r>
          <w:r>
            <w:rPr>
              <w:rFonts w:hint="eastAsia" w:ascii="Times New Roman" w:hAnsi="Times New Roman" w:eastAsia="黑体"/>
              <w:b w:val="0"/>
              <w:bCs/>
              <w:caps w:val="0"/>
              <w:smallCaps w:val="0"/>
              <w:kern w:val="2"/>
              <w:sz w:val="28"/>
              <w:szCs w:val="28"/>
              <w:u w:val="none"/>
              <w:shd w:val="solid" w:color="FFFFFF" w:fill="FFFFFF"/>
              <w:lang w:eastAsia="zh-CN"/>
            </w:rPr>
            <w:fldChar w:fldCharType="end"/>
          </w:r>
        </w:p>
        <w:p w14:paraId="1D035F22">
          <w:pPr>
            <w:pStyle w:val="28"/>
            <w:keepNext w:val="0"/>
            <w:keepLines w:val="0"/>
            <w:pageBreakBefore w:val="0"/>
            <w:tabs>
              <w:tab w:val="right" w:leader="dot" w:pos="8504"/>
            </w:tabs>
            <w:kinsoku/>
            <w:wordWrap/>
            <w:overflowPunct/>
            <w:topLinePunct w:val="0"/>
            <w:autoSpaceDE/>
            <w:autoSpaceDN/>
            <w:bidi w:val="0"/>
            <w:adjustRightInd/>
            <w:snapToGrid/>
            <w:spacing w:line="460" w:lineRule="exact"/>
            <w:textAlignment w:val="auto"/>
          </w:pPr>
          <w:r>
            <w:rPr>
              <w:rFonts w:hint="eastAsia" w:ascii="Times New Roman" w:hAnsi="Times New Roman" w:eastAsia="黑体"/>
              <w:b w:val="0"/>
              <w:bCs/>
              <w:caps w:val="0"/>
              <w:smallCaps w:val="0"/>
              <w:kern w:val="2"/>
              <w:sz w:val="28"/>
              <w:szCs w:val="28"/>
              <w:u w:val="none"/>
              <w:shd w:val="solid" w:color="FFFFFF" w:fill="FFFFFF"/>
              <w:lang w:eastAsia="zh-CN"/>
            </w:rPr>
            <w:fldChar w:fldCharType="begin"/>
          </w:r>
          <w:r>
            <w:rPr>
              <w:rFonts w:hint="eastAsia" w:ascii="Times New Roman" w:hAnsi="Times New Roman" w:eastAsia="黑体"/>
              <w:b w:val="0"/>
              <w:bCs/>
              <w:caps w:val="0"/>
              <w:smallCaps w:val="0"/>
              <w:kern w:val="2"/>
              <w:sz w:val="28"/>
              <w:szCs w:val="28"/>
              <w:u w:val="none"/>
              <w:shd w:val="solid" w:color="FFFFFF" w:fill="FFFFFF"/>
              <w:lang w:eastAsia="zh-CN"/>
            </w:rPr>
            <w:instrText xml:space="preserve"> HYPERLINK \l _Toc21581 </w:instrText>
          </w:r>
          <w:r>
            <w:rPr>
              <w:rFonts w:hint="eastAsia" w:ascii="Times New Roman" w:hAnsi="Times New Roman" w:eastAsia="黑体"/>
              <w:b w:val="0"/>
              <w:bCs/>
              <w:caps w:val="0"/>
              <w:smallCaps w:val="0"/>
              <w:kern w:val="2"/>
              <w:sz w:val="28"/>
              <w:szCs w:val="28"/>
              <w:u w:val="none"/>
              <w:shd w:val="solid" w:color="FFFFFF" w:fill="FFFFFF"/>
              <w:lang w:eastAsia="zh-CN"/>
            </w:rPr>
            <w:fldChar w:fldCharType="separate"/>
          </w:r>
          <w:r>
            <w:rPr>
              <w:rFonts w:hint="eastAsia" w:ascii="Times New Roman" w:hAnsi="Times New Roman" w:eastAsia="黑体"/>
              <w:b w:val="0"/>
              <w:bCs/>
              <w:caps w:val="0"/>
              <w:smallCaps w:val="0"/>
              <w:kern w:val="2"/>
              <w:sz w:val="28"/>
              <w:szCs w:val="28"/>
              <w:u w:val="none"/>
              <w:shd w:val="solid" w:color="FFFFFF" w:fill="FFFFFF"/>
              <w:lang w:eastAsia="zh-CN"/>
            </w:rPr>
            <w:t>致  谢</w:t>
          </w:r>
          <w:r>
            <w:rPr>
              <w:rFonts w:hint="eastAsia" w:ascii="Times New Roman" w:hAnsi="Times New Roman" w:eastAsia="黑体"/>
              <w:b w:val="0"/>
              <w:bCs/>
              <w:caps w:val="0"/>
              <w:smallCaps w:val="0"/>
              <w:kern w:val="2"/>
              <w:sz w:val="28"/>
              <w:szCs w:val="28"/>
              <w:u w:val="none"/>
              <w:shd w:val="solid" w:color="FFFFFF" w:fill="FFFFFF"/>
              <w:lang w:eastAsia="zh-CN"/>
            </w:rPr>
            <w:tab/>
          </w:r>
          <w:r>
            <w:rPr>
              <w:rFonts w:hint="eastAsia" w:ascii="宋体" w:hAnsi="宋体" w:eastAsia="宋体" w:cs="宋体"/>
              <w:sz w:val="24"/>
              <w:szCs w:val="22"/>
              <w:lang w:val="en-US" w:eastAsia="zh-CN" w:bidi="ar-SA"/>
            </w:rPr>
            <w:fldChar w:fldCharType="begin"/>
          </w:r>
          <w:r>
            <w:rPr>
              <w:rFonts w:hint="eastAsia" w:ascii="宋体" w:hAnsi="宋体" w:eastAsia="宋体" w:cs="宋体"/>
              <w:sz w:val="24"/>
              <w:szCs w:val="22"/>
              <w:lang w:val="en-US" w:eastAsia="zh-CN" w:bidi="ar-SA"/>
            </w:rPr>
            <w:instrText xml:space="preserve"> PAGEREF _Toc21581 \h </w:instrText>
          </w:r>
          <w:r>
            <w:rPr>
              <w:rFonts w:hint="eastAsia" w:ascii="宋体" w:hAnsi="宋体" w:eastAsia="宋体" w:cs="宋体"/>
              <w:sz w:val="24"/>
              <w:szCs w:val="22"/>
              <w:lang w:val="en-US" w:eastAsia="zh-CN" w:bidi="ar-SA"/>
            </w:rPr>
            <w:fldChar w:fldCharType="separate"/>
          </w:r>
          <w:r>
            <w:rPr>
              <w:rFonts w:hint="eastAsia" w:ascii="宋体" w:hAnsi="宋体" w:eastAsia="宋体" w:cs="宋体"/>
              <w:sz w:val="24"/>
              <w:szCs w:val="22"/>
              <w:lang w:val="en-US" w:eastAsia="zh-CN" w:bidi="ar-SA"/>
            </w:rPr>
            <w:t>51</w:t>
          </w:r>
          <w:r>
            <w:rPr>
              <w:rFonts w:hint="eastAsia" w:ascii="宋体" w:hAnsi="宋体" w:eastAsia="宋体" w:cs="宋体"/>
              <w:sz w:val="24"/>
              <w:szCs w:val="22"/>
              <w:lang w:val="en-US" w:eastAsia="zh-CN" w:bidi="ar-SA"/>
            </w:rPr>
            <w:fldChar w:fldCharType="end"/>
          </w:r>
          <w:r>
            <w:rPr>
              <w:rFonts w:hint="eastAsia" w:ascii="Times New Roman" w:hAnsi="Times New Roman" w:eastAsia="黑体"/>
              <w:b w:val="0"/>
              <w:bCs/>
              <w:caps w:val="0"/>
              <w:smallCaps w:val="0"/>
              <w:kern w:val="2"/>
              <w:sz w:val="28"/>
              <w:szCs w:val="28"/>
              <w:u w:val="none"/>
              <w:shd w:val="solid" w:color="FFFFFF" w:fill="FFFFFF"/>
              <w:lang w:eastAsia="zh-CN"/>
            </w:rPr>
            <w:fldChar w:fldCharType="end"/>
          </w:r>
        </w:p>
        <w:p w14:paraId="63F20900">
          <w:r>
            <w:fldChar w:fldCharType="end"/>
          </w:r>
        </w:p>
      </w:sdtContent>
    </w:sdt>
    <w:p w14:paraId="23EEE3F1"/>
    <w:p w14:paraId="0549FE26">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center"/>
        <w:textAlignment w:val="auto"/>
        <w:outlineLvl w:val="0"/>
        <w:rPr>
          <w:rFonts w:hint="eastAsia" w:ascii="Times New Roman" w:eastAsia="黑体" w:hAnsiTheme="minorHAnsi"/>
          <w:color w:val="000000"/>
          <w:kern w:val="2"/>
          <w:sz w:val="36"/>
          <w:szCs w:val="36"/>
          <w:lang w:eastAsia="zh-CN"/>
        </w:rPr>
        <w:sectPr>
          <w:footerReference r:id="rId7" w:type="default"/>
          <w:pgSz w:w="11906" w:h="16838"/>
          <w:pgMar w:top="1417" w:right="1701" w:bottom="1134" w:left="1701" w:header="567" w:footer="964" w:gutter="0"/>
          <w:cols w:space="720" w:num="1"/>
          <w:docGrid w:linePitch="360" w:charSpace="0"/>
        </w:sectPr>
      </w:pPr>
      <w:bookmarkStart w:id="4" w:name="_Toc23433"/>
    </w:p>
    <w:p w14:paraId="4F098300">
      <w:pPr>
        <w:keepNext w:val="0"/>
        <w:keepLines w:val="0"/>
        <w:pageBreakBefore w:val="0"/>
        <w:widowControl w:val="0"/>
        <w:kinsoku/>
        <w:wordWrap/>
        <w:overflowPunct/>
        <w:topLinePunct w:val="0"/>
        <w:autoSpaceDE/>
        <w:autoSpaceDN/>
        <w:bidi w:val="0"/>
        <w:adjustRightInd/>
        <w:snapToGrid/>
        <w:spacing w:before="0" w:beforeLines="50" w:after="0" w:afterLines="50" w:line="460" w:lineRule="exact"/>
        <w:jc w:val="center"/>
        <w:textAlignment w:val="auto"/>
        <w:outlineLvl w:val="0"/>
        <w:rPr>
          <w:rFonts w:hint="eastAsia" w:ascii="黑体" w:eastAsia="黑体" w:hAnsiTheme="minorHAnsi"/>
          <w:b w:val="0"/>
          <w:bCs/>
          <w:color w:val="000000"/>
          <w:kern w:val="2"/>
          <w:sz w:val="36"/>
          <w:szCs w:val="36"/>
          <w:lang w:eastAsia="zh-CN"/>
        </w:rPr>
      </w:pPr>
      <w:r>
        <w:rPr>
          <w:rFonts w:hint="eastAsia" w:ascii="Times New Roman" w:eastAsia="黑体" w:hAnsiTheme="minorHAnsi"/>
          <w:color w:val="000000"/>
          <w:kern w:val="2"/>
          <w:sz w:val="36"/>
          <w:szCs w:val="36"/>
          <w:lang w:eastAsia="zh-CN"/>
        </w:rPr>
        <w:t>1  绪论</w:t>
      </w:r>
      <w:bookmarkEnd w:id="4"/>
    </w:p>
    <w:p w14:paraId="12F8BB70">
      <w:pPr>
        <w:spacing w:before="0" w:beforeLines="50" w:after="0" w:afterLines="50" w:line="460" w:lineRule="exact"/>
        <w:jc w:val="left"/>
        <w:outlineLvl w:val="1"/>
      </w:pPr>
      <w:bookmarkStart w:id="5" w:name="_Toc23722"/>
      <w:r>
        <w:rPr>
          <w:rFonts w:ascii="Times New Roman" w:hAnsi="Times New Roman" w:eastAsia="黑体"/>
          <w:sz w:val="28"/>
          <w:szCs w:val="28"/>
        </w:rPr>
        <w:t>1.1  研究背景与意义</w:t>
      </w:r>
      <w:bookmarkEnd w:id="5"/>
    </w:p>
    <w:p w14:paraId="7B4A3AF2">
      <w:pPr>
        <w:spacing w:before="0" w:after="0" w:line="460" w:lineRule="exact"/>
        <w:ind w:firstLine="480"/>
        <w:jc w:val="both"/>
      </w:pPr>
      <w:r>
        <w:rPr>
          <w:rFonts w:ascii="Times New Roman" w:hAnsi="Times New Roman" w:eastAsia="宋体"/>
          <w:sz w:val="24"/>
          <w:szCs w:val="24"/>
        </w:rPr>
        <w:t>在最近这些年里面，伴随着我国在高等教育事业上面不断地取得发展和进步，高校当中的学生社团它是作为校园文化建设里面一个比较重要的组成要素，不管是在数量还是规模上面都呈现出了一种持续增长的态势。从相关的一些调查统计数据来看的话，当前国内绝大多数的高等院校都有着几十个乃至于上百个左右的学生社团组织，所涉及的领域涵盖了学术科技类、文化艺术类、体育竞技类、志愿服务类等诸多方面的类别。社团活动在日益丰富和变得更加多样化的过程当中，对于学生综合能力素质的培养以及推动校园文化的繁荣发展方面，都产生了十分积极的促进作用。</w:t>
      </w:r>
    </w:p>
    <w:p w14:paraId="25F3A8C7">
      <w:pPr>
        <w:spacing w:before="0" w:after="0" w:line="460" w:lineRule="exact"/>
        <w:ind w:firstLine="480"/>
        <w:jc w:val="both"/>
      </w:pPr>
      <w:r>
        <w:rPr>
          <w:rFonts w:ascii="Times New Roman" w:hAnsi="Times New Roman" w:eastAsia="宋体"/>
          <w:sz w:val="24"/>
          <w:szCs w:val="24"/>
        </w:rPr>
        <w:t>不过，要是从社团管理的实际操作层面上来看的话，传统那种管理的方式方法已经渐渐地暴露出来了不少的不足和问题。其一，在信息传递方面不够及时这个问题是比较明显的，社团里面的活动通知啊、招新方面的信息啊这些内容，通常都是要靠在线下去张贴海报或者是通过微信群来进行转发这样的途径，这种方式很容易就会发生信息被遗漏或者是出现延迟的状况。其二，在审批环节方面程序比较繁琐，像社团要申请成立、要申请举办活动这些事情，都需要经过好多个环节的审批过程，纸质材料在不同部门之间流转的效率是相当低的。其三，在数据统计这个方面是存在困难的，社团的成员信息、活动开展的记录、经费的收支情况等这些数据是散落在各个不同的地方的，要对它们进行统一的管理和分析是比较困难的。上述这些问题在一定的程度上面制约和影响了高校社团管理工作在效率和规范化方面的水平。</w:t>
      </w:r>
    </w:p>
    <w:p w14:paraId="45BC0650">
      <w:pPr>
        <w:spacing w:before="0" w:after="0" w:line="460" w:lineRule="exact"/>
        <w:ind w:firstLine="480"/>
        <w:jc w:val="both"/>
      </w:pPr>
      <w:r>
        <w:rPr>
          <w:rFonts w:ascii="Times New Roman" w:hAnsi="Times New Roman" w:eastAsia="宋体"/>
          <w:sz w:val="24"/>
          <w:szCs w:val="24"/>
        </w:rPr>
        <w:t>在另一方面，华为公司所推出来的鸿蒙操作系统（HarmonyOS），它为移动应用程序的开发工作提供了一种比较新的技术方面的方案。鸿蒙操作系统它自身是具备分布式架构、端云协同这些方面的核心特性的，其中端云协同这项技术能够让终端设备和云端的服务之间实现无缝的连接，这样就使得应用程序可以比较充分地去利用云端方面的计算资源和存储资源。华为AGC（AppGallery Connect）这个平台，它提供了云数据库、云函数、认证服务等一整套的云端方面的能力，为开发人员去构建端云协同的应用创造了比较便利的条件。</w:t>
      </w:r>
    </w:p>
    <w:p w14:paraId="273C6CEC">
      <w:pPr>
        <w:spacing w:before="0" w:after="0" w:line="460" w:lineRule="exact"/>
        <w:ind w:firstLine="480"/>
        <w:jc w:val="both"/>
      </w:pPr>
      <w:r>
        <w:rPr>
          <w:rFonts w:ascii="Times New Roman" w:hAnsi="Times New Roman" w:eastAsia="宋体"/>
          <w:sz w:val="24"/>
          <w:szCs w:val="24"/>
        </w:rPr>
        <w:t>在上面这些背景的分析基础之上，本论文提出来了一种基于鸿蒙端云协同这项技术的校园社团管理系统的设计方案。通过把鸿蒙原生的应用开发技术和AGC云服务结合到一起，来构建出一个在功能上比较完善、操作上比较方便、数据能够做到实时同步的社团管理方面的平台，期望可以较为有效地去解决当前高校社团管理中所存在的那些问题，使得社团管理的信息化水平能够得到提升。本项研究的意义主要是体现在下面的几个方面：从实践的角度来看的话，系统的开发和应用它是可以直接为高校社团管理的工作提供服务的，有利于管理效率的提高；从技术的角度来看的话，本研究是对鸿蒙端云协同技术在校园信息化领域中的应用进行了一番探索，为这方面技术的推广和应用积累了一些经验。</w:t>
      </w:r>
    </w:p>
    <w:p w14:paraId="1F43D73E">
      <w:pPr>
        <w:spacing w:before="0" w:beforeLines="50" w:after="0" w:afterLines="50" w:line="460" w:lineRule="exact"/>
        <w:jc w:val="left"/>
        <w:outlineLvl w:val="1"/>
      </w:pPr>
      <w:bookmarkStart w:id="6" w:name="_Toc16533"/>
      <w:r>
        <w:rPr>
          <w:rFonts w:ascii="Times New Roman" w:hAnsi="Times New Roman" w:eastAsia="黑体"/>
          <w:sz w:val="28"/>
          <w:szCs w:val="28"/>
        </w:rPr>
        <w:t>1.2  国内外研究现状</w:t>
      </w:r>
      <w:bookmarkEnd w:id="6"/>
    </w:p>
    <w:p w14:paraId="3B9FEF73">
      <w:pPr>
        <w:spacing w:before="0" w:beforeLines="50" w:after="0" w:afterLines="50" w:line="460" w:lineRule="exact"/>
        <w:jc w:val="left"/>
        <w:outlineLvl w:val="2"/>
      </w:pPr>
      <w:bookmarkStart w:id="7" w:name="_Toc13211"/>
      <w:r>
        <w:rPr>
          <w:rFonts w:ascii="Times New Roman" w:hAnsi="Times New Roman" w:eastAsia="黑体"/>
          <w:sz w:val="24"/>
          <w:szCs w:val="24"/>
        </w:rPr>
        <w:t>1.2.1  国内研究现状</w:t>
      </w:r>
      <w:bookmarkEnd w:id="7"/>
    </w:p>
    <w:p w14:paraId="4312982C">
      <w:pPr>
        <w:spacing w:before="0" w:after="0" w:line="460" w:lineRule="exact"/>
        <w:ind w:firstLine="480"/>
        <w:jc w:val="both"/>
      </w:pPr>
      <w:r>
        <w:rPr>
          <w:rFonts w:ascii="Times New Roman" w:hAnsi="Times New Roman" w:eastAsia="宋体"/>
          <w:sz w:val="24"/>
          <w:szCs w:val="24"/>
        </w:rPr>
        <w:t>就国内的情况来说，在高校社团管理信息化方面的研究已经有了一定的成果积累。张明等人在他们的研究当中提到，当前高校在社团管理这个方面普遍存在着信息化程度偏低的状况，并且他们提出了一套基于Web技术来实现的社团管理系统方案</w:t>
      </w:r>
      <w:r>
        <w:rPr>
          <w:rFonts w:ascii="Times New Roman" w:hAnsi="Times New Roman" w:eastAsia="宋体"/>
          <w:sz w:val="24"/>
          <w:szCs w:val="24"/>
          <w:vertAlign w:val="superscript"/>
        </w:rPr>
        <w:t>[1]</w:t>
      </w:r>
      <w:r>
        <w:rPr>
          <w:rFonts w:ascii="Times New Roman" w:hAnsi="Times New Roman" w:eastAsia="宋体"/>
          <w:sz w:val="24"/>
          <w:szCs w:val="24"/>
        </w:rPr>
        <w:t>。李华等研究人员是从移动互联网这个角度来切入的，设计出了一种依托于Android平台的校园社团管理方面的应用，实现了社团信息的浏览、活动的报名这些较为基础的功能</w:t>
      </w:r>
      <w:r>
        <w:rPr>
          <w:rFonts w:ascii="Times New Roman" w:hAnsi="Times New Roman" w:eastAsia="宋体"/>
          <w:sz w:val="24"/>
          <w:szCs w:val="24"/>
          <w:vertAlign w:val="superscript"/>
        </w:rPr>
        <w:t>[2]</w:t>
      </w:r>
      <w:r>
        <w:rPr>
          <w:rFonts w:ascii="Times New Roman" w:hAnsi="Times New Roman" w:eastAsia="宋体"/>
          <w:sz w:val="24"/>
          <w:szCs w:val="24"/>
        </w:rPr>
        <w:t>。另外王强等人的工作是针对社团财务管理中的痛点问题，研发了一套以微信小程序为载体的社团经费管理系统</w:t>
      </w:r>
      <w:r>
        <w:rPr>
          <w:rFonts w:ascii="Times New Roman" w:hAnsi="Times New Roman" w:eastAsia="宋体"/>
          <w:sz w:val="24"/>
          <w:szCs w:val="24"/>
          <w:vertAlign w:val="superscript"/>
        </w:rPr>
        <w:t>[3]</w:t>
      </w:r>
      <w:r>
        <w:rPr>
          <w:rFonts w:ascii="Times New Roman" w:hAnsi="Times New Roman" w:eastAsia="宋体"/>
          <w:sz w:val="24"/>
          <w:szCs w:val="24"/>
        </w:rPr>
        <w:t>。</w:t>
      </w:r>
    </w:p>
    <w:p w14:paraId="6E4144E4">
      <w:pPr>
        <w:spacing w:before="0" w:after="0" w:line="460" w:lineRule="exact"/>
        <w:ind w:firstLine="480"/>
        <w:jc w:val="both"/>
      </w:pPr>
      <w:r>
        <w:rPr>
          <w:rFonts w:ascii="Times New Roman" w:hAnsi="Times New Roman" w:eastAsia="宋体"/>
          <w:sz w:val="24"/>
          <w:szCs w:val="24"/>
        </w:rPr>
        <w:t>在与鸿蒙应用开发相关的方面，由于鸿蒙操作系统的生态体系在不断地完善当中，有越来越多的研究者将目光投向了基于鸿蒙平台来进行应用开发这个方向。陈晓等人对鸿蒙操作系统的分布式特性在教育领域里面的应用前景进行了探讨和分析</w:t>
      </w:r>
      <w:r>
        <w:rPr>
          <w:rFonts w:ascii="Times New Roman" w:hAnsi="Times New Roman" w:eastAsia="宋体"/>
          <w:sz w:val="24"/>
          <w:szCs w:val="24"/>
          <w:vertAlign w:val="superscript"/>
        </w:rPr>
        <w:t>[4]</w:t>
      </w:r>
      <w:r>
        <w:rPr>
          <w:rFonts w:ascii="Times New Roman" w:hAnsi="Times New Roman" w:eastAsia="宋体"/>
          <w:sz w:val="24"/>
          <w:szCs w:val="24"/>
        </w:rPr>
        <w:t>。刘洋等人的研究则是关于AGC云服务在移动应用后端开发当中的使用方法，他们对其在数据存储以及用户认证这些方面的可靠性进行了验证</w:t>
      </w:r>
      <w:r>
        <w:rPr>
          <w:rFonts w:ascii="Times New Roman" w:hAnsi="Times New Roman" w:eastAsia="宋体"/>
          <w:sz w:val="24"/>
          <w:szCs w:val="24"/>
          <w:vertAlign w:val="superscript"/>
        </w:rPr>
        <w:t>[5]</w:t>
      </w:r>
      <w:r>
        <w:rPr>
          <w:rFonts w:ascii="Times New Roman" w:hAnsi="Times New Roman" w:eastAsia="宋体"/>
          <w:sz w:val="24"/>
          <w:szCs w:val="24"/>
        </w:rPr>
        <w:t>。但是截至目前来说，把鸿蒙端云协同这项技术应用到校园社团管理这个具体领域中来的研究还是不太多见的，而这也正是本论文的一个研究切入点所在。</w:t>
      </w:r>
    </w:p>
    <w:p w14:paraId="42EE6BC6">
      <w:pPr>
        <w:spacing w:before="0" w:beforeLines="50" w:after="0" w:afterLines="50" w:line="460" w:lineRule="exact"/>
        <w:jc w:val="left"/>
        <w:outlineLvl w:val="2"/>
      </w:pPr>
      <w:bookmarkStart w:id="8" w:name="_Toc16418"/>
      <w:r>
        <w:rPr>
          <w:rFonts w:ascii="Times New Roman" w:hAnsi="Times New Roman" w:eastAsia="黑体"/>
          <w:sz w:val="24"/>
          <w:szCs w:val="24"/>
        </w:rPr>
        <w:t>1.2.2  国外研究现状</w:t>
      </w:r>
      <w:bookmarkEnd w:id="8"/>
    </w:p>
    <w:p w14:paraId="2C7DC458">
      <w:pPr>
        <w:spacing w:before="0" w:after="0" w:line="460" w:lineRule="exact"/>
        <w:ind w:firstLine="480"/>
        <w:jc w:val="both"/>
      </w:pPr>
      <w:r>
        <w:rPr>
          <w:rFonts w:ascii="Times New Roman" w:hAnsi="Times New Roman" w:eastAsia="宋体"/>
          <w:sz w:val="24"/>
          <w:szCs w:val="24"/>
        </w:rPr>
        <w:t>在国外的话，关于校园社团管理系统方面的研究工作开始得要更早一些。像美国的一些高校，它们很早的时候就已经着手使用信息化的系统来对学生组织和社团活动进行管理了。CampusGroups以及OrgSync这些商业化的社团管理方面的平台在北美地区的高校当中获得了比较广泛的使用，它们一般都提供了包括活动管理、成员管理、财务管理、通讯联系等在内的功能模块</w:t>
      </w:r>
      <w:r>
        <w:rPr>
          <w:rFonts w:ascii="Times New Roman" w:hAnsi="Times New Roman" w:eastAsia="宋体"/>
          <w:sz w:val="24"/>
          <w:szCs w:val="24"/>
          <w:vertAlign w:val="superscript"/>
        </w:rPr>
        <w:t>[6]</w:t>
      </w:r>
      <w:r>
        <w:rPr>
          <w:rFonts w:ascii="Times New Roman" w:hAnsi="Times New Roman" w:eastAsia="宋体"/>
          <w:sz w:val="24"/>
          <w:szCs w:val="24"/>
        </w:rPr>
        <w:t>。在技术架构这个层面上，国外的一些研究人员更多地是采用了云计算和微服务这样的架构模式来开发此类系统的。Smith等人提出来了一种基于云原生架构的学生组织管理平台，通过利用容器化的技术以及Serverless计算来使系统的可扩展性和可维护性得到提升</w:t>
      </w:r>
      <w:r>
        <w:rPr>
          <w:rFonts w:ascii="Times New Roman" w:hAnsi="Times New Roman" w:eastAsia="宋体"/>
          <w:sz w:val="24"/>
          <w:szCs w:val="24"/>
          <w:vertAlign w:val="superscript"/>
        </w:rPr>
        <w:t>[7]</w:t>
      </w:r>
      <w:r>
        <w:rPr>
          <w:rFonts w:ascii="Times New Roman" w:hAnsi="Times New Roman" w:eastAsia="宋体"/>
          <w:sz w:val="24"/>
          <w:szCs w:val="24"/>
        </w:rPr>
        <w:t>。</w:t>
      </w:r>
    </w:p>
    <w:p w14:paraId="0A61DC26">
      <w:pPr>
        <w:spacing w:before="0" w:after="0" w:line="460" w:lineRule="exact"/>
        <w:ind w:firstLine="480"/>
        <w:jc w:val="both"/>
      </w:pPr>
      <w:r>
        <w:rPr>
          <w:rFonts w:ascii="Times New Roman" w:hAnsi="Times New Roman" w:eastAsia="宋体"/>
          <w:sz w:val="24"/>
          <w:szCs w:val="24"/>
        </w:rPr>
        <w:t>从总体上面来看的话，不管是国内还是国外在校园社团管理信息化这个方向上都做了一些有益的尝试和探索，但是以鸿蒙端云协同技术来作为基础去构建这类系统的相关研究目前还是处在一个比较初步的阶段。本论文的研究在一定程度上面是对这个领域里面的空白做了填补。</w:t>
      </w:r>
    </w:p>
    <w:p w14:paraId="0A5102F5">
      <w:pPr>
        <w:spacing w:before="0" w:beforeLines="50" w:after="0" w:afterLines="50" w:line="460" w:lineRule="exact"/>
        <w:jc w:val="left"/>
        <w:outlineLvl w:val="1"/>
      </w:pPr>
      <w:bookmarkStart w:id="9" w:name="_Toc25588"/>
      <w:r>
        <w:rPr>
          <w:rFonts w:ascii="Times New Roman" w:hAnsi="Times New Roman" w:eastAsia="黑体"/>
          <w:sz w:val="28"/>
          <w:szCs w:val="28"/>
        </w:rPr>
        <w:t>1.3  研究内容与论文结构</w:t>
      </w:r>
      <w:bookmarkEnd w:id="9"/>
    </w:p>
    <w:p w14:paraId="6750B671">
      <w:pPr>
        <w:spacing w:before="0" w:after="0" w:line="460" w:lineRule="exact"/>
        <w:ind w:firstLine="480"/>
        <w:jc w:val="both"/>
      </w:pPr>
      <w:r>
        <w:rPr>
          <w:rFonts w:ascii="Times New Roman" w:hAnsi="Times New Roman" w:eastAsia="宋体"/>
          <w:sz w:val="24"/>
          <w:szCs w:val="24"/>
        </w:rPr>
        <w:t>本论文主要的研究内容包含了以下这几个部分：（1）对目前高校社团管理方面的状况和实际需求展开比较深入的分析工作，把系统需要去实现的功能模块给明确下来；（2）对鸿蒙操作系统中端云协同方面的一些关键技术进行学习和研究，这里面包括ArkTS开发语言、鸿蒙的原生UI组件、AGC云服务等；（3）依据需求分析所得出的结果，来开展系统总体架构方面的设计、功能模块方面的设计以及数据库方面的设计工作；（4）使用鸿蒙的开发工具DevEco Studio，将系统的前端页面和后端云服务进行实际的开发实现；（5）对开发完成的系统开展全面的测试工作，以此来验证系统功能的正确性以及性能方面的可靠性。</w:t>
      </w:r>
    </w:p>
    <w:p w14:paraId="1DA0E92F">
      <w:pPr>
        <w:spacing w:before="0" w:after="0" w:line="460" w:lineRule="exact"/>
        <w:ind w:firstLine="480"/>
        <w:jc w:val="both"/>
      </w:pPr>
      <w:r>
        <w:rPr>
          <w:rFonts w:ascii="Times New Roman" w:hAnsi="Times New Roman" w:eastAsia="宋体"/>
          <w:sz w:val="24"/>
          <w:szCs w:val="24"/>
        </w:rPr>
        <w:t>关于本论文的结构安排是这样的：第1章属于绪论部分，对研究的背景情况、研究的意义以及国内外的研究现状做了介绍；第2章对系统开发过程中用到的相关技术进行了说明；第3章是关于系统的需求分析；第4章是系统设计方面的内容；第5章则阐述了系统具体的实现过程；第6章是系统的测试和分析；第7章对整篇论文做了总结同时也对未来的研究方向进行了展望。</w:t>
      </w:r>
    </w:p>
    <w:p w14:paraId="5D84343A">
      <w:r>
        <w:br w:type="page"/>
      </w:r>
    </w:p>
    <w:p w14:paraId="0E816CB7">
      <w:pPr>
        <w:pageBreakBefore/>
        <w:spacing w:before="0" w:beforeLines="50" w:after="0" w:afterLines="50" w:line="460" w:lineRule="exact"/>
        <w:jc w:val="center"/>
        <w:outlineLvl w:val="0"/>
      </w:pPr>
      <w:bookmarkStart w:id="10" w:name="_Toc28093"/>
      <w:r>
        <w:rPr>
          <w:rFonts w:ascii="Times New Roman" w:hAnsi="Times New Roman" w:eastAsia="黑体"/>
          <w:sz w:val="36"/>
          <w:szCs w:val="36"/>
        </w:rPr>
        <w:t>2  相关技术介绍</w:t>
      </w:r>
      <w:bookmarkEnd w:id="10"/>
    </w:p>
    <w:p w14:paraId="3D0B2F29">
      <w:pPr>
        <w:spacing w:before="0" w:beforeLines="50" w:after="0" w:afterLines="50" w:line="460" w:lineRule="exact"/>
        <w:jc w:val="left"/>
        <w:outlineLvl w:val="1"/>
      </w:pPr>
      <w:bookmarkStart w:id="11" w:name="_Toc15445"/>
      <w:r>
        <w:rPr>
          <w:rFonts w:ascii="Times New Roman" w:hAnsi="Times New Roman" w:eastAsia="黑体"/>
          <w:sz w:val="28"/>
          <w:szCs w:val="28"/>
        </w:rPr>
        <w:t>2.1  鸿蒙操作系统概述</w:t>
      </w:r>
      <w:bookmarkEnd w:id="11"/>
    </w:p>
    <w:p w14:paraId="54B75539">
      <w:pPr>
        <w:spacing w:before="0" w:after="0" w:line="460" w:lineRule="exact"/>
        <w:ind w:firstLine="480"/>
        <w:jc w:val="both"/>
      </w:pPr>
      <w:r>
        <w:rPr>
          <w:rFonts w:ascii="Times New Roman" w:hAnsi="Times New Roman" w:eastAsia="宋体"/>
          <w:sz w:val="24"/>
          <w:szCs w:val="24"/>
        </w:rPr>
        <w:t>鸿蒙操作系统（HarmonyOS）它是华为公司自主研发出来的一款面向万物互联这个时代的分布式的操作系统。这个操作系统最开始是在2019年的8月份，在华为开发者大会上面被正式发布出来的，在经历了多个版本的更新迭代之后，到现在已经成长为了一个功能比较齐全、生态也比较丰富的操作系统平台。鸿蒙操作系统在设计理念方面追求的是一次开发多端部署这样一种目标，它是能够适配手机、平板、智能穿戴设备、智慧屏这些多种不同类型的终端设备的。</w:t>
      </w:r>
    </w:p>
    <w:p w14:paraId="3B1428C2">
      <w:pPr>
        <w:spacing w:before="0" w:after="0" w:line="460" w:lineRule="exact"/>
        <w:ind w:firstLine="480"/>
        <w:jc w:val="both"/>
      </w:pPr>
      <w:r>
        <w:rPr>
          <w:rFonts w:ascii="Times New Roman" w:hAnsi="Times New Roman" w:eastAsia="宋体"/>
          <w:sz w:val="24"/>
          <w:szCs w:val="24"/>
        </w:rPr>
        <w:t>鸿蒙操作系统在核心技术特性方面主要有这么几点：第一个是分布式软总线这项技术，通过这项技术能够使得不同的设备之间达成无缝的连接以及实现资源的共享，让多台设备可以如同一台设备那样进行协同工作；第二个是分布式数据管理方面的能力，它是利用分布式数据库和分布式文件系统这些技术手段，来达到跨设备进行数据同步和共享的目的；第三个就是端云协同方面的能力了，鸿蒙操作系统和华为的云服务进行了比较深入的集成，能够支持应用程序方便地去调用云端的各类服务。以上这些技术方面的特性，为开发人员构建具有创新性的应用程序提供了比较强大的技术方面的支撑。</w:t>
      </w:r>
    </w:p>
    <w:p w14:paraId="7736F95A">
      <w:pPr>
        <w:spacing w:before="0" w:beforeLines="50" w:after="0" w:afterLines="50" w:line="460" w:lineRule="exact"/>
        <w:jc w:val="left"/>
        <w:outlineLvl w:val="1"/>
      </w:pPr>
      <w:bookmarkStart w:id="12" w:name="_Toc27047"/>
      <w:r>
        <w:rPr>
          <w:rFonts w:ascii="Times New Roman" w:hAnsi="Times New Roman" w:eastAsia="黑体"/>
          <w:sz w:val="28"/>
          <w:szCs w:val="28"/>
        </w:rPr>
        <w:t>2.2  ArkTS开发语言</w:t>
      </w:r>
      <w:bookmarkEnd w:id="12"/>
    </w:p>
    <w:p w14:paraId="7D43F514">
      <w:pPr>
        <w:spacing w:before="0" w:after="0" w:line="460" w:lineRule="exact"/>
        <w:ind w:firstLine="480"/>
        <w:jc w:val="both"/>
      </w:pPr>
      <w:r>
        <w:rPr>
          <w:rFonts w:ascii="Times New Roman" w:hAnsi="Times New Roman" w:eastAsia="宋体"/>
          <w:sz w:val="24"/>
          <w:szCs w:val="24"/>
        </w:rPr>
        <w:t>ArkTS是鸿蒙操作系统所推出来的一种专门用于应用开发的语言，它是在TypeScript这个语言的基础之上进行了一些扩展和增强。ArkTS保留了TypeScript在静态类型检查方面的能力，与此同时还引入了声明式UI开发的范式，使得开发人员能够以一种更加简洁并且直观的方式来进行用户界面的构建工作。</w:t>
      </w:r>
    </w:p>
    <w:p w14:paraId="58B07F1F">
      <w:pPr>
        <w:spacing w:before="0" w:after="0" w:line="460" w:lineRule="exact"/>
        <w:ind w:firstLine="480"/>
        <w:jc w:val="both"/>
      </w:pPr>
      <w:r>
        <w:rPr>
          <w:rFonts w:ascii="Times New Roman" w:hAnsi="Times New Roman" w:eastAsia="宋体"/>
          <w:sz w:val="24"/>
          <w:szCs w:val="24"/>
        </w:rPr>
        <w:t>ArkTS这个语言的主要特点有这些：（1）声明式UI方面，开发人员通过对UI的结构以及状态进行描述的方式来搭建界面，框架本身会自动去处理UI的更新和渲染工作，这在很大程度上简化了UI开发的复杂程度；（2）状态管理方面，ArkTS提供了像@State、@Prop、@Link这样的一些装饰器来对组件的状态进行管理，在状态发生了变化的时候，框架会自动地去触发UI的重新渲染；（3）组件化开发方面，ArkTS支持把UI拆分成可以复用的组件，每一个组件都拥有属于自己的状态和生命周期，这对于代码的组织和后续的维护来说是很方便的。在本系统的实际开发过程当中，前端的所有页面都是使用ArkTS这个语言来进行编写的。</w:t>
      </w:r>
    </w:p>
    <w:p w14:paraId="5E3FAF3A">
      <w:pPr>
        <w:spacing w:before="0" w:beforeLines="50" w:after="0" w:afterLines="50" w:line="460" w:lineRule="exact"/>
        <w:jc w:val="left"/>
        <w:outlineLvl w:val="1"/>
      </w:pPr>
      <w:bookmarkStart w:id="13" w:name="_Toc16279"/>
      <w:r>
        <w:rPr>
          <w:rFonts w:ascii="Times New Roman" w:hAnsi="Times New Roman" w:eastAsia="黑体"/>
          <w:sz w:val="28"/>
          <w:szCs w:val="28"/>
        </w:rPr>
        <w:t>2.3  AGC云服务平台</w:t>
      </w:r>
      <w:bookmarkEnd w:id="13"/>
    </w:p>
    <w:p w14:paraId="4E0E5852">
      <w:pPr>
        <w:spacing w:before="0" w:after="0" w:line="460" w:lineRule="exact"/>
        <w:ind w:firstLine="480"/>
        <w:jc w:val="both"/>
      </w:pPr>
      <w:r>
        <w:rPr>
          <w:rFonts w:ascii="Times New Roman" w:hAnsi="Times New Roman" w:eastAsia="宋体"/>
          <w:sz w:val="24"/>
          <w:szCs w:val="24"/>
        </w:rPr>
        <w:t>AGC（AppGallery Connect）它是华为所提供的一个一站式的应用开发方面的平台，为开发人员提供了比较丰富的云端服务方面的能力。在本系统里面，主要用到了AGC平台当中的以下这几项服务：</w:t>
      </w:r>
    </w:p>
    <w:p w14:paraId="30FBDB2A">
      <w:pPr>
        <w:spacing w:before="0" w:after="0" w:line="460" w:lineRule="exact"/>
        <w:ind w:firstLine="480"/>
        <w:jc w:val="both"/>
      </w:pPr>
      <w:r>
        <w:rPr>
          <w:rFonts w:ascii="Times New Roman" w:hAnsi="Times New Roman" w:eastAsia="宋体"/>
          <w:sz w:val="24"/>
          <w:szCs w:val="24"/>
        </w:rPr>
        <w:t>（1）云数据库（Cloud DB）方面：AGC的云数据库是一种端云协同类型的数据库服务，它能够支持在终端设备和云端之间自动地进行数据的同步。开发人员可以在云端这一侧来定义数据的模型，然后终端应用通过SDK就可以直接对云数据库执行增加、删除、修改、查询这些操作，数据会自动地被同步到云端进行存储。本系统当中的用户信息、社团信息、活动信息以及财务记录等这些数据都是存放在AGC云数据库里面的。</w:t>
      </w:r>
    </w:p>
    <w:p w14:paraId="40EBE66F">
      <w:pPr>
        <w:spacing w:before="0" w:after="0" w:line="460" w:lineRule="exact"/>
        <w:ind w:firstLine="480"/>
        <w:jc w:val="both"/>
      </w:pPr>
      <w:r>
        <w:rPr>
          <w:rFonts w:ascii="Times New Roman" w:hAnsi="Times New Roman" w:eastAsia="宋体"/>
          <w:sz w:val="24"/>
          <w:szCs w:val="24"/>
        </w:rPr>
        <w:t>（2）云函数（Cloud Functions）方面：AGC的云函数属于一种Serverless类型的计算服务，开发人员可以把编写好的业务逻辑代码部署到云端去执行，而不用去操心服务器的运维和管理方面的事情。在本系统当中，用户认证、社团的审核、活动的管理还有经费的统计这些后端的业务逻辑都是借助云函数来完成实现的。</w:t>
      </w:r>
    </w:p>
    <w:p w14:paraId="37BD2391">
      <w:pPr>
        <w:spacing w:before="0" w:after="0" w:line="460" w:lineRule="exact"/>
        <w:ind w:firstLine="480"/>
        <w:jc w:val="both"/>
      </w:pPr>
      <w:r>
        <w:rPr>
          <w:rFonts w:ascii="Times New Roman" w:hAnsi="Times New Roman" w:eastAsia="宋体"/>
          <w:sz w:val="24"/>
          <w:szCs w:val="24"/>
        </w:rPr>
        <w:t>（3）认证服务（Auth Service）方面：AGC的认证服务提供了在云端进行统一的用户身份认证的能力，并且支持多种不同的认证方式。本系统利用了这个认证服务来实现用户的登录和注册功能，同时还通过Token这样一种机制来进行权限的管理以及访问方面的控制。</w:t>
      </w:r>
    </w:p>
    <w:p w14:paraId="55C98A14">
      <w:pPr>
        <w:spacing w:before="0" w:beforeLines="50" w:after="0" w:afterLines="50" w:line="460" w:lineRule="exact"/>
        <w:jc w:val="left"/>
        <w:outlineLvl w:val="1"/>
      </w:pPr>
      <w:bookmarkStart w:id="14" w:name="_Toc26756"/>
      <w:r>
        <w:rPr>
          <w:rFonts w:ascii="Times New Roman" w:hAnsi="Times New Roman" w:eastAsia="黑体"/>
          <w:sz w:val="28"/>
          <w:szCs w:val="28"/>
        </w:rPr>
        <w:t>2.4  端云协同架构</w:t>
      </w:r>
      <w:bookmarkEnd w:id="14"/>
    </w:p>
    <w:p w14:paraId="1B54F54B">
      <w:pPr>
        <w:spacing w:before="0" w:after="0" w:line="460" w:lineRule="exact"/>
        <w:ind w:firstLine="480"/>
        <w:jc w:val="both"/>
      </w:pPr>
      <w:r>
        <w:rPr>
          <w:rFonts w:ascii="Times New Roman" w:hAnsi="Times New Roman" w:eastAsia="宋体"/>
          <w:sz w:val="24"/>
          <w:szCs w:val="24"/>
        </w:rPr>
        <w:t>端云协同可以说是鸿蒙操作系统里面一个比较核心的技术理念，它所指的是终端设备与云端服务两者之间相互协同配合进行工作的一种模式。在端云协同这样的架构之下，终端应用所承担的是用户界面的展示和交互方面的职责，而云端服务则负责的是数据的存储、计算处理以及业务逻辑方面的处理工作，这两方面是通过网络来进行实时的数据通信和同步的。</w:t>
      </w:r>
    </w:p>
    <w:p w14:paraId="0AF35AFE">
      <w:pPr>
        <w:spacing w:before="0" w:after="0" w:line="460" w:lineRule="exact"/>
        <w:ind w:firstLine="480"/>
        <w:jc w:val="both"/>
      </w:pPr>
      <w:r>
        <w:rPr>
          <w:rFonts w:ascii="Times New Roman" w:hAnsi="Times New Roman" w:eastAsia="宋体"/>
          <w:sz w:val="24"/>
          <w:szCs w:val="24"/>
        </w:rPr>
        <w:t>在本系统中所采用的端云协同架构有这么几个方面的特点：第一个方面是数据的实时同步，终端应用这边对数据进行的任何修改都会被实时地同步到云端的数据库当中去，反过来也是一样的，这就保证了多个端之间数据的一致性；第二个方面是把业务逻辑放到云端去执行，将一些比较复杂的业务逻辑（比如说审批流程、统计分析之类的）放在云端来运行，这样的话就可以减轻终端设备在计算方面的负担；第三个方面是统一的认证机制，通过云端的认证服务来实现对用户身份的统一管理，终端应用依据云端所下发的Token来对功能的访问权限进行控制。这种架构的模式既比较充分地利用了终端设备在交互方面的能力，同时也发挥了云端服务在计算和存储方面的优势，是一种相对来说比较理想的移动应用架构方面的方案。</w:t>
      </w:r>
    </w:p>
    <w:p w14:paraId="35014514">
      <w:r>
        <w:br w:type="page"/>
      </w:r>
    </w:p>
    <w:p w14:paraId="7B4FDB91">
      <w:pPr>
        <w:pageBreakBefore/>
        <w:spacing w:before="0" w:beforeLines="50" w:after="0" w:afterLines="50" w:line="460" w:lineRule="exact"/>
        <w:jc w:val="center"/>
        <w:outlineLvl w:val="0"/>
      </w:pPr>
      <w:bookmarkStart w:id="15" w:name="_Toc24629"/>
      <w:r>
        <w:rPr>
          <w:rFonts w:ascii="Times New Roman" w:hAnsi="Times New Roman" w:eastAsia="黑体"/>
          <w:sz w:val="36"/>
          <w:szCs w:val="36"/>
        </w:rPr>
        <w:t>3  系统需求分析</w:t>
      </w:r>
      <w:bookmarkEnd w:id="15"/>
    </w:p>
    <w:p w14:paraId="59B792E9">
      <w:pPr>
        <w:spacing w:before="0" w:beforeLines="50" w:after="0" w:afterLines="50" w:line="460" w:lineRule="exact"/>
        <w:jc w:val="left"/>
        <w:outlineLvl w:val="1"/>
      </w:pPr>
      <w:bookmarkStart w:id="16" w:name="_Toc2471"/>
      <w:r>
        <w:rPr>
          <w:rFonts w:ascii="Times New Roman" w:hAnsi="Times New Roman" w:eastAsia="黑体"/>
          <w:sz w:val="28"/>
          <w:szCs w:val="28"/>
        </w:rPr>
        <w:t>3.1  系统功能需求分析</w:t>
      </w:r>
      <w:bookmarkEnd w:id="16"/>
    </w:p>
    <w:p w14:paraId="712FE3F8">
      <w:pPr>
        <w:spacing w:before="0" w:after="0" w:line="460" w:lineRule="exact"/>
        <w:ind w:firstLine="480"/>
        <w:jc w:val="both"/>
      </w:pPr>
      <w:r>
        <w:rPr>
          <w:rFonts w:ascii="Times New Roman" w:hAnsi="Times New Roman" w:eastAsia="宋体"/>
          <w:sz w:val="24"/>
          <w:szCs w:val="24"/>
        </w:rPr>
        <w:t>经过对高校社团管理方面实际情况的调研和分析之后，确定了本系统需要去满足三种不同用户角色各自的功能需求，这三种角色分别是普通的学生、社团的负责人以及系统的管理员。下面就分别针对每一种角色的功能需求进行比较详细的说明。</w:t>
      </w:r>
    </w:p>
    <w:p w14:paraId="0BE31C11">
      <w:pPr>
        <w:spacing w:before="0" w:beforeLines="50" w:after="0" w:afterLines="50" w:line="460" w:lineRule="exact"/>
        <w:jc w:val="left"/>
        <w:outlineLvl w:val="2"/>
      </w:pPr>
      <w:bookmarkStart w:id="17" w:name="_Toc25589"/>
      <w:r>
        <w:rPr>
          <w:rFonts w:ascii="Times New Roman" w:hAnsi="Times New Roman" w:eastAsia="黑体"/>
          <w:sz w:val="24"/>
          <w:szCs w:val="24"/>
        </w:rPr>
        <w:t>3.1.1  学生端功能需求</w:t>
      </w:r>
      <w:bookmarkEnd w:id="17"/>
    </w:p>
    <w:p w14:paraId="41FEA1CE">
      <w:pPr>
        <w:spacing w:before="0" w:after="0" w:line="460" w:lineRule="exact"/>
        <w:ind w:firstLine="480"/>
        <w:jc w:val="both"/>
      </w:pPr>
      <w:r>
        <w:rPr>
          <w:rFonts w:ascii="Times New Roman" w:hAnsi="Times New Roman" w:eastAsia="宋体"/>
          <w:sz w:val="24"/>
          <w:szCs w:val="24"/>
        </w:rPr>
        <w:t>学生群体是本系统中最为主要的使用者，他们在功能方面的需求主要涵盖了以下这些：（1）账号的注册和登录功能，学生可以凭借自己的学号和密码来完成注册和登录的操作；（2）社团的浏览和搜索功能，学生能够查看全部已经通过审核的社团列表，而且可以按照社团分类或者关键词来进行搜索和筛选；（3）查看社团的详情，学生可以了解社团的基本信息、成员名单、活动列表以及经费方面的明细；（4）入社的申请功能，学生能够向自己感兴趣的社团去提交加入的申请；（5）活动的浏览和报名功能，学生可以查看近期要举办的社团活动并且在线上进行报名；（6）活动的签到功能，学生在参与活动的时候可以进行线上的签到打卡；（7）活动的评价功能，学生在参加完活动之后能够对该活动进行打分和评价；（8）社团招新信息的浏览，学生可以看到各个社团所发布出来的招新信息；（9）申请创建新社团的功能，学生有权提交创建新社团的申请。</w:t>
      </w:r>
    </w:p>
    <w:p w14:paraId="0FEE2722">
      <w:pPr>
        <w:spacing w:before="0" w:beforeLines="50" w:after="0" w:afterLines="50" w:line="460" w:lineRule="exact"/>
        <w:jc w:val="left"/>
        <w:outlineLvl w:val="2"/>
      </w:pPr>
      <w:bookmarkStart w:id="18" w:name="_Toc30865"/>
      <w:r>
        <w:rPr>
          <w:rFonts w:ascii="Times New Roman" w:hAnsi="Times New Roman" w:eastAsia="黑体"/>
          <w:sz w:val="24"/>
          <w:szCs w:val="24"/>
        </w:rPr>
        <w:t>3.1.2  社团负责人端功能需求</w:t>
      </w:r>
      <w:bookmarkEnd w:id="18"/>
    </w:p>
    <w:p w14:paraId="5CE2AE12">
      <w:pPr>
        <w:spacing w:before="0" w:after="0" w:line="460" w:lineRule="exact"/>
        <w:ind w:firstLine="480"/>
        <w:jc w:val="both"/>
      </w:pPr>
      <w:r>
        <w:rPr>
          <w:rFonts w:ascii="Times New Roman" w:hAnsi="Times New Roman" w:eastAsia="宋体"/>
          <w:sz w:val="24"/>
          <w:szCs w:val="24"/>
        </w:rPr>
        <w:t>社团负责人是社团的管理者这个角色，他们在功能方面的需求主要包含了：（1）社团信息的管理，负责人能够对社团的基本信息进行编辑和更新，比如说简介、口号、联系方式、标签等这些内容；（2）活动方面的管理，负责人可以创建新的活动并且提交给管理员去审批，可以查看活动的报名情况还有签到的记录，在活动结束之后还可以去提交活动的总结和相关的照片；（3）成员方面的管理，负责人能够看到社团成员的名单列表，对入社的申请进行审批处理，也可以把不太活跃的成员进行移除；（4）财务方面的管理，负责人可以记录社团在收入和支出方面的情况，查看当前的经费余额以及收支的详细明细；（5）招新方面的管理，负责人能够发布关于招新的信息，设定招新方面的要求和截止的时间。</w:t>
      </w:r>
    </w:p>
    <w:p w14:paraId="5AC516AA">
      <w:pPr>
        <w:spacing w:before="0" w:beforeLines="50" w:after="0" w:afterLines="50" w:line="460" w:lineRule="exact"/>
        <w:jc w:val="left"/>
        <w:outlineLvl w:val="2"/>
      </w:pPr>
      <w:bookmarkStart w:id="19" w:name="_Toc6615"/>
      <w:r>
        <w:rPr>
          <w:rFonts w:ascii="Times New Roman" w:hAnsi="Times New Roman" w:eastAsia="黑体"/>
          <w:sz w:val="24"/>
          <w:szCs w:val="24"/>
        </w:rPr>
        <w:t>3.1.3  管理员端功能需求</w:t>
      </w:r>
      <w:bookmarkEnd w:id="19"/>
    </w:p>
    <w:p w14:paraId="7394898B">
      <w:pPr>
        <w:spacing w:before="0" w:after="0" w:line="460" w:lineRule="exact"/>
        <w:ind w:firstLine="480"/>
        <w:jc w:val="both"/>
      </w:pPr>
      <w:r>
        <w:rPr>
          <w:rFonts w:ascii="Times New Roman" w:hAnsi="Times New Roman" w:eastAsia="宋体"/>
          <w:sz w:val="24"/>
          <w:szCs w:val="24"/>
        </w:rPr>
        <w:t>系统管理员承担的是对整个系统进行管理和监督的职责，其在功能方面的需求主要有：（1）社团的审批功能，管理员可以对学生所提交上来的社团成立申请进行审核，来决定是否予以批准；（2）活动的审批功能，管理员能够审核社团负责人提交上来的活动举办方面的申请；（3）财务的监管功能，管理员可以查看全部社团的经费收支状况，以实施财务方面的监督；（4）数据统计的功能，管理员能够查看系统中的各项统计数据，这里面包括社团的分类分布、活动的月度变化趋势、本月新增的数据等等；（5）用户管理的功能，管理员可以查看并且管理系统中所有用户的信息。</w:t>
      </w:r>
    </w:p>
    <w:p w14:paraId="7306B539">
      <w:pPr>
        <w:spacing w:before="0" w:beforeLines="50" w:after="0" w:afterLines="50" w:line="460" w:lineRule="exact"/>
        <w:jc w:val="left"/>
        <w:outlineLvl w:val="1"/>
      </w:pPr>
      <w:bookmarkStart w:id="20" w:name="_Toc31650"/>
      <w:r>
        <w:rPr>
          <w:rFonts w:ascii="Times New Roman" w:hAnsi="Times New Roman" w:eastAsia="黑体"/>
          <w:sz w:val="28"/>
          <w:szCs w:val="28"/>
        </w:rPr>
        <w:t>3.2  系统用例分析</w:t>
      </w:r>
      <w:bookmarkEnd w:id="20"/>
    </w:p>
    <w:p w14:paraId="2D079C7D">
      <w:pPr>
        <w:spacing w:before="0" w:after="0" w:line="460" w:lineRule="exact"/>
        <w:ind w:firstLine="480"/>
        <w:jc w:val="both"/>
      </w:pPr>
      <w:r>
        <w:rPr>
          <w:rFonts w:ascii="Times New Roman" w:hAnsi="Times New Roman" w:eastAsia="宋体"/>
          <w:sz w:val="24"/>
          <w:szCs w:val="24"/>
        </w:rPr>
        <w:t>在前面功能需求分析的基础之上，这一节将采用用例图的形式来对系统当中各个角色和系统功能之间的交互关系进行描述和展示。</w:t>
      </w:r>
    </w:p>
    <w:p w14:paraId="7D733E87">
      <w:pPr>
        <w:spacing w:before="0" w:beforeLines="50" w:after="0" w:afterLines="50" w:line="460" w:lineRule="exact"/>
        <w:jc w:val="left"/>
        <w:outlineLvl w:val="2"/>
      </w:pPr>
      <w:bookmarkStart w:id="21" w:name="_Toc7325"/>
      <w:r>
        <w:rPr>
          <w:rFonts w:ascii="Times New Roman" w:hAnsi="Times New Roman" w:eastAsia="黑体"/>
          <w:sz w:val="24"/>
          <w:szCs w:val="24"/>
        </w:rPr>
        <w:t>3.2.1  学生端用例分析</w:t>
      </w:r>
      <w:bookmarkEnd w:id="21"/>
    </w:p>
    <w:p w14:paraId="7B3B77BB">
      <w:pPr>
        <w:spacing w:before="0" w:after="0" w:line="460" w:lineRule="exact"/>
        <w:ind w:firstLine="480"/>
        <w:jc w:val="both"/>
        <w:rPr>
          <w:rFonts w:ascii="Times New Roman" w:hAnsi="Times New Roman" w:eastAsia="宋体"/>
          <w:sz w:val="24"/>
          <w:szCs w:val="24"/>
        </w:rPr>
      </w:pPr>
      <w:r>
        <w:rPr>
          <w:rFonts w:ascii="Times New Roman" w:hAnsi="Times New Roman" w:eastAsia="宋体"/>
          <w:sz w:val="24"/>
          <w:szCs w:val="24"/>
        </w:rPr>
        <w:t>学生端的用例图在图3-1当中给出了展示。学生在登录进入系统以后，可以去进行浏览社团、搜索社团、查看社团的详细信息、提交入社申请、浏览活动、活动报名、活动签到、活动评价、浏览招新信息、申请创建新社团、查看经费明细以及查看个人信息等方面的操作。</w:t>
      </w:r>
    </w:p>
    <w:p w14:paraId="0B9BD72B">
      <w:pPr>
        <w:spacing w:before="0" w:after="0" w:line="240" w:lineRule="auto"/>
        <w:ind w:firstLine="480"/>
        <w:jc w:val="center"/>
        <w:rPr>
          <w:rFonts w:ascii="Times New Roman" w:hAnsi="Times New Roman" w:eastAsia="宋体"/>
          <w:sz w:val="24"/>
          <w:szCs w:val="24"/>
        </w:rPr>
      </w:pPr>
      <w:r>
        <w:rPr>
          <w:rFonts w:ascii="宋体" w:hAnsi="宋体" w:eastAsia="宋体" w:cs="宋体"/>
          <w:sz w:val="24"/>
          <w:szCs w:val="24"/>
        </w:rPr>
        <w:drawing>
          <wp:inline distT="0" distB="0" distL="114300" distR="114300">
            <wp:extent cx="3560445" cy="4749800"/>
            <wp:effectExtent l="0" t="0" r="5715" b="508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0"/>
                    <a:stretch>
                      <a:fillRect/>
                    </a:stretch>
                  </pic:blipFill>
                  <pic:spPr>
                    <a:xfrm>
                      <a:off x="0" y="0"/>
                      <a:ext cx="3560445" cy="4749800"/>
                    </a:xfrm>
                    <a:prstGeom prst="rect">
                      <a:avLst/>
                    </a:prstGeom>
                    <a:noFill/>
                    <a:ln w="9525">
                      <a:noFill/>
                    </a:ln>
                  </pic:spPr>
                </pic:pic>
              </a:graphicData>
            </a:graphic>
          </wp:inline>
        </w:drawing>
      </w:r>
    </w:p>
    <w:p w14:paraId="5E36F33D">
      <w:pPr>
        <w:spacing w:before="0" w:after="0" w:line="460" w:lineRule="exact"/>
        <w:jc w:val="center"/>
      </w:pPr>
      <w:r>
        <w:rPr>
          <w:rFonts w:ascii="Times New Roman" w:hAnsi="Times New Roman" w:eastAsia="宋体"/>
          <w:sz w:val="24"/>
          <w:szCs w:val="24"/>
        </w:rPr>
        <w:t>图3-1  学生端用例图</w:t>
      </w:r>
    </w:p>
    <w:p w14:paraId="6DD87E45">
      <w:pPr>
        <w:spacing w:before="0" w:beforeLines="50" w:after="0" w:afterLines="50" w:line="460" w:lineRule="exact"/>
        <w:jc w:val="left"/>
        <w:outlineLvl w:val="2"/>
      </w:pPr>
      <w:bookmarkStart w:id="22" w:name="_Toc24839"/>
      <w:r>
        <w:rPr>
          <w:rFonts w:ascii="Times New Roman" w:hAnsi="Times New Roman" w:eastAsia="黑体"/>
          <w:sz w:val="24"/>
          <w:szCs w:val="24"/>
        </w:rPr>
        <w:t>3.2.2  社团负责人端用例分析</w:t>
      </w:r>
      <w:bookmarkEnd w:id="22"/>
    </w:p>
    <w:p w14:paraId="6E5525D6">
      <w:pPr>
        <w:spacing w:before="0" w:after="0" w:line="460" w:lineRule="exact"/>
        <w:ind w:firstLine="480"/>
        <w:jc w:val="both"/>
        <w:rPr>
          <w:rFonts w:ascii="Times New Roman" w:hAnsi="Times New Roman" w:eastAsia="宋体"/>
          <w:sz w:val="24"/>
          <w:szCs w:val="24"/>
        </w:rPr>
      </w:pPr>
      <w:r>
        <w:rPr>
          <w:rFonts w:ascii="Times New Roman" w:hAnsi="Times New Roman" w:eastAsia="宋体"/>
          <w:sz w:val="24"/>
          <w:szCs w:val="24"/>
        </w:rPr>
        <w:t>社团负责人端的用例图在图3-2当中进行了展示。社团负责人在登录到系统之后，可以执行的操作包括编辑社团信息、创建活动、管理活动、查看签到的记录、提交活动总结、审批入社的申请、管理成员、记录收入和支出、查看财务方面的报表以及发布招新信息等。</w:t>
      </w:r>
    </w:p>
    <w:p w14:paraId="4FE664FB">
      <w:pPr>
        <w:spacing w:before="0" w:after="0" w:line="240" w:lineRule="auto"/>
        <w:ind w:firstLine="480"/>
        <w:jc w:val="center"/>
        <w:rPr>
          <w:rFonts w:ascii="Times New Roman" w:hAnsi="Times New Roman" w:eastAsia="宋体"/>
          <w:sz w:val="24"/>
          <w:szCs w:val="24"/>
        </w:rPr>
      </w:pPr>
      <w:r>
        <w:rPr>
          <w:rFonts w:ascii="宋体" w:hAnsi="宋体" w:eastAsia="宋体" w:cs="宋体"/>
          <w:sz w:val="24"/>
          <w:szCs w:val="24"/>
        </w:rPr>
        <w:drawing>
          <wp:inline distT="0" distB="0" distL="114300" distR="114300">
            <wp:extent cx="3562985" cy="4753610"/>
            <wp:effectExtent l="0" t="0" r="3175" b="127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1"/>
                    <a:stretch>
                      <a:fillRect/>
                    </a:stretch>
                  </pic:blipFill>
                  <pic:spPr>
                    <a:xfrm>
                      <a:off x="0" y="0"/>
                      <a:ext cx="3562985" cy="4753610"/>
                    </a:xfrm>
                    <a:prstGeom prst="rect">
                      <a:avLst/>
                    </a:prstGeom>
                    <a:noFill/>
                    <a:ln w="9525">
                      <a:noFill/>
                    </a:ln>
                  </pic:spPr>
                </pic:pic>
              </a:graphicData>
            </a:graphic>
          </wp:inline>
        </w:drawing>
      </w:r>
    </w:p>
    <w:p w14:paraId="3907AD26">
      <w:pPr>
        <w:spacing w:before="0" w:after="0" w:line="460" w:lineRule="exact"/>
        <w:jc w:val="center"/>
      </w:pPr>
      <w:r>
        <w:rPr>
          <w:rFonts w:ascii="Times New Roman" w:hAnsi="Times New Roman" w:eastAsia="宋体"/>
          <w:sz w:val="24"/>
          <w:szCs w:val="24"/>
        </w:rPr>
        <w:t>图3-2  社团负责人端用例图</w:t>
      </w:r>
    </w:p>
    <w:p w14:paraId="1DA9F9D5">
      <w:pPr>
        <w:spacing w:before="0" w:beforeLines="50" w:after="0" w:afterLines="50" w:line="460" w:lineRule="exact"/>
        <w:jc w:val="left"/>
        <w:outlineLvl w:val="2"/>
      </w:pPr>
      <w:bookmarkStart w:id="23" w:name="_Toc28260"/>
      <w:r>
        <w:rPr>
          <w:rFonts w:ascii="Times New Roman" w:hAnsi="Times New Roman" w:eastAsia="黑体"/>
          <w:sz w:val="24"/>
          <w:szCs w:val="24"/>
        </w:rPr>
        <w:t>3.2.3  管理员端用例分析</w:t>
      </w:r>
      <w:bookmarkEnd w:id="23"/>
    </w:p>
    <w:p w14:paraId="309A59DF">
      <w:pPr>
        <w:spacing w:before="0" w:after="0" w:line="460" w:lineRule="exact"/>
        <w:ind w:firstLine="480"/>
        <w:jc w:val="both"/>
        <w:rPr>
          <w:rFonts w:ascii="Times New Roman" w:hAnsi="Times New Roman" w:eastAsia="宋体"/>
          <w:sz w:val="24"/>
          <w:szCs w:val="24"/>
        </w:rPr>
      </w:pPr>
      <w:r>
        <w:rPr>
          <w:rFonts w:ascii="Times New Roman" w:hAnsi="Times New Roman" w:eastAsia="宋体"/>
          <w:sz w:val="24"/>
          <w:szCs w:val="24"/>
        </w:rPr>
        <w:t>管理员端的用例图在图3-3中进行了展示。管理员登录系统之后，能够进行的操作有审批社团成立的申请、审批活动举办的申请、对财务进行监管、查看统计方面的数据以及管理用户等。</w:t>
      </w:r>
    </w:p>
    <w:p w14:paraId="04ECBFAA">
      <w:pPr>
        <w:spacing w:before="0" w:after="0" w:line="240" w:lineRule="auto"/>
        <w:ind w:firstLine="480"/>
        <w:jc w:val="center"/>
        <w:rPr>
          <w:rFonts w:ascii="Times New Roman" w:hAnsi="Times New Roman" w:eastAsia="宋体"/>
          <w:sz w:val="24"/>
          <w:szCs w:val="24"/>
        </w:rPr>
      </w:pPr>
      <w:r>
        <w:rPr>
          <w:rFonts w:ascii="宋体" w:hAnsi="宋体" w:eastAsia="宋体" w:cs="宋体"/>
          <w:sz w:val="24"/>
          <w:szCs w:val="24"/>
        </w:rPr>
        <w:drawing>
          <wp:inline distT="0" distB="0" distL="114300" distR="114300">
            <wp:extent cx="2349500" cy="3134360"/>
            <wp:effectExtent l="0" t="0" r="12700" b="508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2"/>
                    <a:stretch>
                      <a:fillRect/>
                    </a:stretch>
                  </pic:blipFill>
                  <pic:spPr>
                    <a:xfrm>
                      <a:off x="0" y="0"/>
                      <a:ext cx="2349500" cy="3134360"/>
                    </a:xfrm>
                    <a:prstGeom prst="rect">
                      <a:avLst/>
                    </a:prstGeom>
                    <a:noFill/>
                    <a:ln w="9525">
                      <a:noFill/>
                    </a:ln>
                  </pic:spPr>
                </pic:pic>
              </a:graphicData>
            </a:graphic>
          </wp:inline>
        </w:drawing>
      </w:r>
    </w:p>
    <w:p w14:paraId="0360F6A0">
      <w:pPr>
        <w:spacing w:before="0" w:after="0" w:line="460" w:lineRule="exact"/>
        <w:jc w:val="center"/>
      </w:pPr>
      <w:r>
        <w:rPr>
          <w:rFonts w:ascii="Times New Roman" w:hAnsi="Times New Roman" w:eastAsia="宋体"/>
          <w:sz w:val="24"/>
          <w:szCs w:val="24"/>
        </w:rPr>
        <w:t>图3-3  管理员端用例图</w:t>
      </w:r>
    </w:p>
    <w:p w14:paraId="346FAB6F">
      <w:pPr>
        <w:spacing w:before="0" w:beforeLines="50" w:after="0" w:afterLines="50" w:line="460" w:lineRule="exact"/>
        <w:jc w:val="left"/>
        <w:outlineLvl w:val="1"/>
      </w:pPr>
      <w:bookmarkStart w:id="24" w:name="_Toc1134"/>
      <w:r>
        <w:rPr>
          <w:rFonts w:ascii="Times New Roman" w:hAnsi="Times New Roman" w:eastAsia="黑体"/>
          <w:sz w:val="28"/>
          <w:szCs w:val="28"/>
        </w:rPr>
        <w:t>3.3  系统非功能性需求</w:t>
      </w:r>
      <w:bookmarkEnd w:id="24"/>
    </w:p>
    <w:p w14:paraId="453A9551">
      <w:pPr>
        <w:spacing w:before="0" w:after="0" w:line="460" w:lineRule="exact"/>
        <w:ind w:firstLine="480"/>
        <w:jc w:val="both"/>
      </w:pPr>
      <w:r>
        <w:rPr>
          <w:rFonts w:ascii="Times New Roman" w:hAnsi="Times New Roman" w:eastAsia="宋体"/>
          <w:sz w:val="24"/>
          <w:szCs w:val="24"/>
        </w:rPr>
        <w:t>在前面所述的功能性需求之外，本系统还有一些非功能性方面的需求是需要去满足的：</w:t>
      </w:r>
    </w:p>
    <w:p w14:paraId="0161DE0A">
      <w:pPr>
        <w:spacing w:before="0" w:after="0" w:line="460" w:lineRule="exact"/>
        <w:ind w:firstLine="480"/>
        <w:jc w:val="both"/>
      </w:pPr>
      <w:r>
        <w:rPr>
          <w:rFonts w:ascii="Times New Roman" w:hAnsi="Times New Roman" w:eastAsia="宋体"/>
          <w:sz w:val="24"/>
          <w:szCs w:val="24"/>
        </w:rPr>
        <w:t>（1）在性能需求这个方面：系统页面的加载时间应当控制在2秒以内的范围，数据查询的响应时间也应当在1秒以内，这样才能够确保用户在进行操作时的流畅性。</w:t>
      </w:r>
    </w:p>
    <w:p w14:paraId="24B146A5">
      <w:pPr>
        <w:spacing w:before="0" w:after="0" w:line="460" w:lineRule="exact"/>
        <w:ind w:firstLine="480"/>
        <w:jc w:val="both"/>
      </w:pPr>
      <w:r>
        <w:rPr>
          <w:rFonts w:ascii="Times New Roman" w:hAnsi="Times New Roman" w:eastAsia="宋体"/>
          <w:sz w:val="24"/>
          <w:szCs w:val="24"/>
        </w:rPr>
        <w:t>（2）在安全性需求这个方面：系统必须要对用户的密码进行加密之后再存储，通过Token这种机制来实施身份的认证和权限的控制，以此来防止未经授权的访问行为。处于不同角色的用户只能够访问其权限范围以内的功能和数据。</w:t>
      </w:r>
    </w:p>
    <w:p w14:paraId="40D36F2B">
      <w:pPr>
        <w:spacing w:before="0" w:after="0" w:line="460" w:lineRule="exact"/>
        <w:ind w:firstLine="480"/>
        <w:jc w:val="both"/>
      </w:pPr>
      <w:r>
        <w:rPr>
          <w:rFonts w:ascii="Times New Roman" w:hAnsi="Times New Roman" w:eastAsia="宋体"/>
          <w:sz w:val="24"/>
          <w:szCs w:val="24"/>
        </w:rPr>
        <w:t>（3）在可靠性需求这个方面：系统需要保障数据的完整性以及一致性，在碰到网络异常等情况的时候能够进行恰当的错误处理并给出相应的提示。</w:t>
      </w:r>
    </w:p>
    <w:p w14:paraId="4F891D04">
      <w:pPr>
        <w:spacing w:before="0" w:after="0" w:line="460" w:lineRule="exact"/>
        <w:ind w:firstLine="480"/>
        <w:jc w:val="both"/>
      </w:pPr>
      <w:r>
        <w:rPr>
          <w:rFonts w:ascii="Times New Roman" w:hAnsi="Times New Roman" w:eastAsia="宋体"/>
          <w:sz w:val="24"/>
          <w:szCs w:val="24"/>
        </w:rPr>
        <w:t>（4）在易用性需求这个方面：系统的界面设计应当做到简洁和清晰，操作的流程应当直观且容易理解，尽量降低用户的学习成本。</w:t>
      </w:r>
    </w:p>
    <w:p w14:paraId="5B8C406F">
      <w:pPr>
        <w:spacing w:before="0" w:after="0" w:line="460" w:lineRule="exact"/>
        <w:ind w:firstLine="480"/>
        <w:jc w:val="both"/>
      </w:pPr>
      <w:r>
        <w:rPr>
          <w:rFonts w:ascii="Times New Roman" w:hAnsi="Times New Roman" w:eastAsia="宋体"/>
          <w:sz w:val="24"/>
          <w:szCs w:val="24"/>
        </w:rPr>
        <w:t>（5）在兼容性需求这个方面：系统应当能够在不同版本的鸿蒙操作系统上面正常地运行，并且要适配不同尺寸大小的屏幕。</w:t>
      </w:r>
    </w:p>
    <w:p w14:paraId="1604E7E6">
      <w:pPr>
        <w:spacing w:before="0" w:after="0" w:line="460" w:lineRule="exact"/>
        <w:jc w:val="center"/>
      </w:pPr>
      <w:r>
        <w:rPr>
          <w:rFonts w:ascii="Times New Roman" w:hAnsi="Times New Roman" w:eastAsia="黑体"/>
          <w:sz w:val="24"/>
          <w:szCs w:val="24"/>
        </w:rPr>
        <w:t>表3-1  系统非功能性需求汇总</w:t>
      </w:r>
    </w:p>
    <w:tbl>
      <w:tblPr>
        <w:tblStyle w:val="36"/>
        <w:tblW w:w="0" w:type="auto"/>
        <w:jc w:val="center"/>
        <w:tblLayout w:type="autofit"/>
        <w:tblCellMar>
          <w:top w:w="0" w:type="dxa"/>
          <w:left w:w="108" w:type="dxa"/>
          <w:bottom w:w="0" w:type="dxa"/>
          <w:right w:w="108" w:type="dxa"/>
        </w:tblCellMar>
      </w:tblPr>
      <w:tblGrid>
        <w:gridCol w:w="2835"/>
        <w:gridCol w:w="2835"/>
        <w:gridCol w:w="2835"/>
      </w:tblGrid>
      <w:tr w14:paraId="04E8FF14">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6" w:space="0"/>
              <w:right w:val="nil"/>
            </w:tcBorders>
          </w:tcPr>
          <w:p w14:paraId="0565C822">
            <w:pPr>
              <w:jc w:val="center"/>
            </w:pPr>
            <w:r>
              <w:rPr>
                <w:rFonts w:ascii="Times New Roman" w:hAnsi="Times New Roman" w:eastAsia="黑体"/>
                <w:b/>
                <w:sz w:val="21"/>
              </w:rPr>
              <w:t>需求类别</w:t>
            </w:r>
          </w:p>
        </w:tc>
        <w:tc>
          <w:tcPr>
            <w:tcW w:w="2835" w:type="dxa"/>
            <w:tcBorders>
              <w:top w:val="single" w:color="000000" w:sz="12" w:space="0"/>
              <w:left w:val="nil"/>
              <w:bottom w:val="single" w:color="000000" w:sz="6" w:space="0"/>
              <w:right w:val="nil"/>
            </w:tcBorders>
          </w:tcPr>
          <w:p w14:paraId="2738796C">
            <w:pPr>
              <w:jc w:val="center"/>
            </w:pPr>
            <w:r>
              <w:rPr>
                <w:rFonts w:ascii="Times New Roman" w:hAnsi="Times New Roman" w:eastAsia="黑体"/>
                <w:b/>
                <w:sz w:val="21"/>
              </w:rPr>
              <w:t>需求描述</w:t>
            </w:r>
          </w:p>
        </w:tc>
        <w:tc>
          <w:tcPr>
            <w:tcW w:w="2835" w:type="dxa"/>
            <w:tcBorders>
              <w:top w:val="single" w:color="000000" w:sz="12" w:space="0"/>
              <w:left w:val="nil"/>
              <w:bottom w:val="single" w:color="000000" w:sz="6" w:space="0"/>
              <w:right w:val="nil"/>
            </w:tcBorders>
          </w:tcPr>
          <w:p w14:paraId="6C16C2D8">
            <w:pPr>
              <w:jc w:val="center"/>
            </w:pPr>
            <w:r>
              <w:rPr>
                <w:rFonts w:ascii="Times New Roman" w:hAnsi="Times New Roman" w:eastAsia="黑体"/>
                <w:b/>
                <w:sz w:val="21"/>
              </w:rPr>
              <w:t>指标要求</w:t>
            </w:r>
          </w:p>
        </w:tc>
      </w:tr>
      <w:tr w14:paraId="4EA34C39">
        <w:tblPrEx>
          <w:tblCellMar>
            <w:top w:w="0" w:type="dxa"/>
            <w:left w:w="108" w:type="dxa"/>
            <w:bottom w:w="0" w:type="dxa"/>
            <w:right w:w="108" w:type="dxa"/>
          </w:tblCellMar>
        </w:tblPrEx>
        <w:trPr>
          <w:jc w:val="center"/>
        </w:trPr>
        <w:tc>
          <w:tcPr>
            <w:tcW w:w="2835" w:type="dxa"/>
            <w:tcBorders>
              <w:top w:val="nil"/>
              <w:left w:val="nil"/>
              <w:bottom w:val="nil"/>
              <w:right w:val="nil"/>
            </w:tcBorders>
          </w:tcPr>
          <w:p w14:paraId="0ECA42B7">
            <w:pPr>
              <w:jc w:val="center"/>
            </w:pPr>
            <w:r>
              <w:rPr>
                <w:rFonts w:ascii="Times New Roman" w:hAnsi="Times New Roman" w:eastAsia="宋体"/>
                <w:b w:val="0"/>
                <w:sz w:val="21"/>
              </w:rPr>
              <w:t>性能需求</w:t>
            </w:r>
          </w:p>
        </w:tc>
        <w:tc>
          <w:tcPr>
            <w:tcW w:w="2835" w:type="dxa"/>
            <w:tcBorders>
              <w:top w:val="nil"/>
              <w:left w:val="nil"/>
              <w:bottom w:val="nil"/>
              <w:right w:val="nil"/>
            </w:tcBorders>
          </w:tcPr>
          <w:p w14:paraId="1C5BE711">
            <w:pPr>
              <w:jc w:val="center"/>
            </w:pPr>
            <w:r>
              <w:rPr>
                <w:rFonts w:ascii="Times New Roman" w:hAnsi="Times New Roman" w:eastAsia="宋体"/>
                <w:b w:val="0"/>
                <w:sz w:val="21"/>
              </w:rPr>
              <w:t>页面加载时间</w:t>
            </w:r>
          </w:p>
        </w:tc>
        <w:tc>
          <w:tcPr>
            <w:tcW w:w="2835" w:type="dxa"/>
            <w:tcBorders>
              <w:top w:val="nil"/>
              <w:left w:val="nil"/>
              <w:bottom w:val="nil"/>
              <w:right w:val="nil"/>
            </w:tcBorders>
          </w:tcPr>
          <w:p w14:paraId="7F3ED121">
            <w:pPr>
              <w:jc w:val="center"/>
            </w:pPr>
            <w:r>
              <w:rPr>
                <w:rFonts w:ascii="Times New Roman" w:hAnsi="Times New Roman" w:eastAsia="宋体"/>
                <w:b w:val="0"/>
                <w:sz w:val="21"/>
              </w:rPr>
              <w:t>≤2秒</w:t>
            </w:r>
          </w:p>
        </w:tc>
      </w:tr>
      <w:tr w14:paraId="69AF33AF">
        <w:tblPrEx>
          <w:tblCellMar>
            <w:top w:w="0" w:type="dxa"/>
            <w:left w:w="108" w:type="dxa"/>
            <w:bottom w:w="0" w:type="dxa"/>
            <w:right w:w="108" w:type="dxa"/>
          </w:tblCellMar>
        </w:tblPrEx>
        <w:trPr>
          <w:jc w:val="center"/>
        </w:trPr>
        <w:tc>
          <w:tcPr>
            <w:tcW w:w="2835" w:type="dxa"/>
            <w:tcBorders>
              <w:top w:val="nil"/>
              <w:left w:val="nil"/>
              <w:bottom w:val="nil"/>
              <w:right w:val="nil"/>
            </w:tcBorders>
          </w:tcPr>
          <w:p w14:paraId="4318769E">
            <w:pPr>
              <w:jc w:val="center"/>
            </w:pPr>
            <w:r>
              <w:rPr>
                <w:rFonts w:ascii="Times New Roman" w:hAnsi="Times New Roman" w:eastAsia="宋体"/>
                <w:b w:val="0"/>
                <w:sz w:val="21"/>
              </w:rPr>
              <w:t>性能需求</w:t>
            </w:r>
          </w:p>
        </w:tc>
        <w:tc>
          <w:tcPr>
            <w:tcW w:w="2835" w:type="dxa"/>
            <w:tcBorders>
              <w:top w:val="nil"/>
              <w:left w:val="nil"/>
              <w:bottom w:val="nil"/>
              <w:right w:val="nil"/>
            </w:tcBorders>
          </w:tcPr>
          <w:p w14:paraId="0B05B323">
            <w:pPr>
              <w:jc w:val="center"/>
            </w:pPr>
            <w:r>
              <w:rPr>
                <w:rFonts w:ascii="Times New Roman" w:hAnsi="Times New Roman" w:eastAsia="宋体"/>
                <w:b w:val="0"/>
                <w:sz w:val="21"/>
              </w:rPr>
              <w:t>数据查询响应时间</w:t>
            </w:r>
          </w:p>
        </w:tc>
        <w:tc>
          <w:tcPr>
            <w:tcW w:w="2835" w:type="dxa"/>
            <w:tcBorders>
              <w:top w:val="nil"/>
              <w:left w:val="nil"/>
              <w:bottom w:val="nil"/>
              <w:right w:val="nil"/>
            </w:tcBorders>
          </w:tcPr>
          <w:p w14:paraId="7E470347">
            <w:pPr>
              <w:jc w:val="center"/>
            </w:pPr>
            <w:r>
              <w:rPr>
                <w:rFonts w:ascii="Times New Roman" w:hAnsi="Times New Roman" w:eastAsia="宋体"/>
                <w:b w:val="0"/>
                <w:sz w:val="21"/>
              </w:rPr>
              <w:t>≤1秒</w:t>
            </w:r>
          </w:p>
        </w:tc>
      </w:tr>
      <w:tr w14:paraId="1F3E1040">
        <w:tblPrEx>
          <w:tblCellMar>
            <w:top w:w="0" w:type="dxa"/>
            <w:left w:w="108" w:type="dxa"/>
            <w:bottom w:w="0" w:type="dxa"/>
            <w:right w:w="108" w:type="dxa"/>
          </w:tblCellMar>
        </w:tblPrEx>
        <w:trPr>
          <w:jc w:val="center"/>
        </w:trPr>
        <w:tc>
          <w:tcPr>
            <w:tcW w:w="2835" w:type="dxa"/>
            <w:tcBorders>
              <w:top w:val="nil"/>
              <w:left w:val="nil"/>
              <w:bottom w:val="nil"/>
              <w:right w:val="nil"/>
            </w:tcBorders>
          </w:tcPr>
          <w:p w14:paraId="356EFBDE">
            <w:pPr>
              <w:jc w:val="center"/>
            </w:pPr>
            <w:r>
              <w:rPr>
                <w:rFonts w:ascii="Times New Roman" w:hAnsi="Times New Roman" w:eastAsia="宋体"/>
                <w:b w:val="0"/>
                <w:sz w:val="21"/>
              </w:rPr>
              <w:t>安全性需求</w:t>
            </w:r>
          </w:p>
        </w:tc>
        <w:tc>
          <w:tcPr>
            <w:tcW w:w="2835" w:type="dxa"/>
            <w:tcBorders>
              <w:top w:val="nil"/>
              <w:left w:val="nil"/>
              <w:bottom w:val="nil"/>
              <w:right w:val="nil"/>
            </w:tcBorders>
          </w:tcPr>
          <w:p w14:paraId="0418D469">
            <w:pPr>
              <w:jc w:val="center"/>
            </w:pPr>
            <w:r>
              <w:rPr>
                <w:rFonts w:ascii="Times New Roman" w:hAnsi="Times New Roman" w:eastAsia="宋体"/>
                <w:b w:val="0"/>
                <w:sz w:val="21"/>
              </w:rPr>
              <w:t>密码加密存储</w:t>
            </w:r>
          </w:p>
        </w:tc>
        <w:tc>
          <w:tcPr>
            <w:tcW w:w="2835" w:type="dxa"/>
            <w:tcBorders>
              <w:top w:val="nil"/>
              <w:left w:val="nil"/>
              <w:bottom w:val="nil"/>
              <w:right w:val="nil"/>
            </w:tcBorders>
          </w:tcPr>
          <w:p w14:paraId="3BFBC4C6">
            <w:pPr>
              <w:jc w:val="center"/>
            </w:pPr>
            <w:r>
              <w:rPr>
                <w:rFonts w:ascii="Times New Roman" w:hAnsi="Times New Roman" w:eastAsia="宋体"/>
                <w:b w:val="0"/>
                <w:sz w:val="21"/>
              </w:rPr>
              <w:t>Token认证机制</w:t>
            </w:r>
          </w:p>
        </w:tc>
      </w:tr>
      <w:tr w14:paraId="0BBD08E3">
        <w:tblPrEx>
          <w:tblCellMar>
            <w:top w:w="0" w:type="dxa"/>
            <w:left w:w="108" w:type="dxa"/>
            <w:bottom w:w="0" w:type="dxa"/>
            <w:right w:w="108" w:type="dxa"/>
          </w:tblCellMar>
        </w:tblPrEx>
        <w:trPr>
          <w:jc w:val="center"/>
        </w:trPr>
        <w:tc>
          <w:tcPr>
            <w:tcW w:w="2835" w:type="dxa"/>
            <w:tcBorders>
              <w:top w:val="nil"/>
              <w:left w:val="nil"/>
              <w:bottom w:val="nil"/>
              <w:right w:val="nil"/>
            </w:tcBorders>
          </w:tcPr>
          <w:p w14:paraId="318D01C5">
            <w:pPr>
              <w:jc w:val="center"/>
            </w:pPr>
            <w:r>
              <w:rPr>
                <w:rFonts w:ascii="Times New Roman" w:hAnsi="Times New Roman" w:eastAsia="宋体"/>
                <w:b w:val="0"/>
                <w:sz w:val="21"/>
              </w:rPr>
              <w:t>安全性需求</w:t>
            </w:r>
          </w:p>
        </w:tc>
        <w:tc>
          <w:tcPr>
            <w:tcW w:w="2835" w:type="dxa"/>
            <w:tcBorders>
              <w:top w:val="nil"/>
              <w:left w:val="nil"/>
              <w:bottom w:val="nil"/>
              <w:right w:val="nil"/>
            </w:tcBorders>
          </w:tcPr>
          <w:p w14:paraId="5B926FD1">
            <w:pPr>
              <w:jc w:val="center"/>
            </w:pPr>
            <w:r>
              <w:rPr>
                <w:rFonts w:ascii="Times New Roman" w:hAnsi="Times New Roman" w:eastAsia="宋体"/>
                <w:b w:val="0"/>
                <w:sz w:val="21"/>
              </w:rPr>
              <w:t>角色权限控制</w:t>
            </w:r>
          </w:p>
        </w:tc>
        <w:tc>
          <w:tcPr>
            <w:tcW w:w="2835" w:type="dxa"/>
            <w:tcBorders>
              <w:top w:val="nil"/>
              <w:left w:val="nil"/>
              <w:bottom w:val="nil"/>
              <w:right w:val="nil"/>
            </w:tcBorders>
          </w:tcPr>
          <w:p w14:paraId="642CD244">
            <w:pPr>
              <w:jc w:val="center"/>
            </w:pPr>
            <w:r>
              <w:rPr>
                <w:rFonts w:ascii="Times New Roman" w:hAnsi="Times New Roman" w:eastAsia="宋体"/>
                <w:b w:val="0"/>
                <w:sz w:val="21"/>
              </w:rPr>
              <w:t>三级角色隔离</w:t>
            </w:r>
          </w:p>
        </w:tc>
      </w:tr>
      <w:tr w14:paraId="33FE2336">
        <w:tblPrEx>
          <w:tblCellMar>
            <w:top w:w="0" w:type="dxa"/>
            <w:left w:w="108" w:type="dxa"/>
            <w:bottom w:w="0" w:type="dxa"/>
            <w:right w:w="108" w:type="dxa"/>
          </w:tblCellMar>
        </w:tblPrEx>
        <w:trPr>
          <w:jc w:val="center"/>
        </w:trPr>
        <w:tc>
          <w:tcPr>
            <w:tcW w:w="2835" w:type="dxa"/>
            <w:tcBorders>
              <w:top w:val="nil"/>
              <w:left w:val="nil"/>
              <w:bottom w:val="nil"/>
              <w:right w:val="nil"/>
            </w:tcBorders>
          </w:tcPr>
          <w:p w14:paraId="3E13092B">
            <w:pPr>
              <w:jc w:val="center"/>
            </w:pPr>
            <w:r>
              <w:rPr>
                <w:rFonts w:ascii="Times New Roman" w:hAnsi="Times New Roman" w:eastAsia="宋体"/>
                <w:b w:val="0"/>
                <w:sz w:val="21"/>
              </w:rPr>
              <w:t>可靠性需求</w:t>
            </w:r>
          </w:p>
        </w:tc>
        <w:tc>
          <w:tcPr>
            <w:tcW w:w="2835" w:type="dxa"/>
            <w:tcBorders>
              <w:top w:val="nil"/>
              <w:left w:val="nil"/>
              <w:bottom w:val="nil"/>
              <w:right w:val="nil"/>
            </w:tcBorders>
          </w:tcPr>
          <w:p w14:paraId="4D6643EE">
            <w:pPr>
              <w:jc w:val="center"/>
            </w:pPr>
            <w:r>
              <w:rPr>
                <w:rFonts w:ascii="Times New Roman" w:hAnsi="Times New Roman" w:eastAsia="宋体"/>
                <w:b w:val="0"/>
                <w:sz w:val="21"/>
              </w:rPr>
              <w:t>数据一致性</w:t>
            </w:r>
          </w:p>
        </w:tc>
        <w:tc>
          <w:tcPr>
            <w:tcW w:w="2835" w:type="dxa"/>
            <w:tcBorders>
              <w:top w:val="nil"/>
              <w:left w:val="nil"/>
              <w:bottom w:val="nil"/>
              <w:right w:val="nil"/>
            </w:tcBorders>
          </w:tcPr>
          <w:p w14:paraId="604F44CB">
            <w:pPr>
              <w:jc w:val="center"/>
            </w:pPr>
            <w:r>
              <w:rPr>
                <w:rFonts w:ascii="Times New Roman" w:hAnsi="Times New Roman" w:eastAsia="宋体"/>
                <w:b w:val="0"/>
                <w:sz w:val="21"/>
              </w:rPr>
              <w:t>端云实时同步</w:t>
            </w:r>
          </w:p>
        </w:tc>
      </w:tr>
      <w:tr w14:paraId="72028B00">
        <w:tblPrEx>
          <w:tblCellMar>
            <w:top w:w="0" w:type="dxa"/>
            <w:left w:w="108" w:type="dxa"/>
            <w:bottom w:w="0" w:type="dxa"/>
            <w:right w:w="108" w:type="dxa"/>
          </w:tblCellMar>
        </w:tblPrEx>
        <w:trPr>
          <w:jc w:val="center"/>
        </w:trPr>
        <w:tc>
          <w:tcPr>
            <w:tcW w:w="2835" w:type="dxa"/>
            <w:tcBorders>
              <w:top w:val="nil"/>
              <w:left w:val="nil"/>
              <w:bottom w:val="nil"/>
              <w:right w:val="nil"/>
            </w:tcBorders>
          </w:tcPr>
          <w:p w14:paraId="5AE469A6">
            <w:pPr>
              <w:jc w:val="center"/>
            </w:pPr>
            <w:r>
              <w:rPr>
                <w:rFonts w:ascii="Times New Roman" w:hAnsi="Times New Roman" w:eastAsia="宋体"/>
                <w:b w:val="0"/>
                <w:sz w:val="21"/>
              </w:rPr>
              <w:t>易用性需求</w:t>
            </w:r>
          </w:p>
        </w:tc>
        <w:tc>
          <w:tcPr>
            <w:tcW w:w="2835" w:type="dxa"/>
            <w:tcBorders>
              <w:top w:val="nil"/>
              <w:left w:val="nil"/>
              <w:bottom w:val="nil"/>
              <w:right w:val="nil"/>
            </w:tcBorders>
          </w:tcPr>
          <w:p w14:paraId="3C9D57E3">
            <w:pPr>
              <w:jc w:val="center"/>
            </w:pPr>
            <w:r>
              <w:rPr>
                <w:rFonts w:ascii="Times New Roman" w:hAnsi="Times New Roman" w:eastAsia="宋体"/>
                <w:b w:val="0"/>
                <w:sz w:val="21"/>
              </w:rPr>
              <w:t>界面交互</w:t>
            </w:r>
          </w:p>
        </w:tc>
        <w:tc>
          <w:tcPr>
            <w:tcW w:w="2835" w:type="dxa"/>
            <w:tcBorders>
              <w:top w:val="nil"/>
              <w:left w:val="nil"/>
              <w:bottom w:val="nil"/>
              <w:right w:val="nil"/>
            </w:tcBorders>
          </w:tcPr>
          <w:p w14:paraId="067983A3">
            <w:pPr>
              <w:jc w:val="center"/>
            </w:pPr>
            <w:r>
              <w:rPr>
                <w:rFonts w:ascii="Times New Roman" w:hAnsi="Times New Roman" w:eastAsia="宋体"/>
                <w:b w:val="0"/>
                <w:sz w:val="21"/>
              </w:rPr>
              <w:t>简洁直观</w:t>
            </w:r>
          </w:p>
        </w:tc>
      </w:tr>
      <w:tr w14:paraId="0F338271">
        <w:tblPrEx>
          <w:tblCellMar>
            <w:top w:w="0" w:type="dxa"/>
            <w:left w:w="108" w:type="dxa"/>
            <w:bottom w:w="0" w:type="dxa"/>
            <w:right w:w="108" w:type="dxa"/>
          </w:tblCellMar>
        </w:tblPrEx>
        <w:trPr>
          <w:jc w:val="center"/>
        </w:trPr>
        <w:tc>
          <w:tcPr>
            <w:tcW w:w="2835" w:type="dxa"/>
            <w:tcBorders>
              <w:top w:val="nil"/>
              <w:left w:val="nil"/>
              <w:bottom w:val="single" w:color="000000" w:sz="12" w:space="0"/>
              <w:right w:val="nil"/>
            </w:tcBorders>
          </w:tcPr>
          <w:p w14:paraId="150DBF13">
            <w:pPr>
              <w:jc w:val="center"/>
            </w:pPr>
            <w:r>
              <w:rPr>
                <w:rFonts w:ascii="Times New Roman" w:hAnsi="Times New Roman" w:eastAsia="宋体"/>
                <w:b w:val="0"/>
                <w:sz w:val="21"/>
              </w:rPr>
              <w:t>兼容性需求</w:t>
            </w:r>
          </w:p>
        </w:tc>
        <w:tc>
          <w:tcPr>
            <w:tcW w:w="2835" w:type="dxa"/>
            <w:tcBorders>
              <w:top w:val="nil"/>
              <w:left w:val="nil"/>
              <w:bottom w:val="single" w:color="000000" w:sz="12" w:space="0"/>
              <w:right w:val="nil"/>
            </w:tcBorders>
          </w:tcPr>
          <w:p w14:paraId="2B62D9D1">
            <w:pPr>
              <w:jc w:val="center"/>
            </w:pPr>
            <w:r>
              <w:rPr>
                <w:rFonts w:ascii="Times New Roman" w:hAnsi="Times New Roman" w:eastAsia="宋体"/>
                <w:b w:val="0"/>
                <w:sz w:val="21"/>
              </w:rPr>
              <w:t>系统版本适配</w:t>
            </w:r>
          </w:p>
        </w:tc>
        <w:tc>
          <w:tcPr>
            <w:tcW w:w="2835" w:type="dxa"/>
            <w:tcBorders>
              <w:top w:val="nil"/>
              <w:left w:val="nil"/>
              <w:bottom w:val="single" w:color="000000" w:sz="12" w:space="0"/>
              <w:right w:val="nil"/>
            </w:tcBorders>
          </w:tcPr>
          <w:p w14:paraId="4F403C91">
            <w:pPr>
              <w:jc w:val="center"/>
            </w:pPr>
            <w:r>
              <w:rPr>
                <w:rFonts w:ascii="Times New Roman" w:hAnsi="Times New Roman" w:eastAsia="宋体"/>
                <w:b w:val="0"/>
                <w:sz w:val="21"/>
              </w:rPr>
              <w:t>HarmonyOS 3.0+</w:t>
            </w:r>
          </w:p>
        </w:tc>
      </w:tr>
    </w:tbl>
    <w:p w14:paraId="05D021D4">
      <w:r>
        <w:br w:type="page"/>
      </w:r>
    </w:p>
    <w:p w14:paraId="2F8A38F0">
      <w:pPr>
        <w:pageBreakBefore/>
        <w:spacing w:before="0" w:beforeLines="50" w:after="0" w:afterLines="50" w:line="460" w:lineRule="exact"/>
        <w:jc w:val="center"/>
        <w:outlineLvl w:val="0"/>
      </w:pPr>
      <w:bookmarkStart w:id="25" w:name="_Toc24096"/>
      <w:r>
        <w:rPr>
          <w:rFonts w:ascii="Times New Roman" w:hAnsi="Times New Roman" w:eastAsia="黑体"/>
          <w:sz w:val="36"/>
          <w:szCs w:val="36"/>
        </w:rPr>
        <w:t>4  系统设计</w:t>
      </w:r>
      <w:bookmarkEnd w:id="25"/>
    </w:p>
    <w:p w14:paraId="68C4873B">
      <w:pPr>
        <w:spacing w:before="0" w:beforeLines="50" w:after="0" w:afterLines="50" w:line="460" w:lineRule="exact"/>
        <w:jc w:val="left"/>
        <w:outlineLvl w:val="1"/>
      </w:pPr>
      <w:bookmarkStart w:id="26" w:name="_Toc15112"/>
      <w:r>
        <w:rPr>
          <w:rFonts w:ascii="Times New Roman" w:hAnsi="Times New Roman" w:eastAsia="黑体"/>
          <w:sz w:val="28"/>
          <w:szCs w:val="28"/>
        </w:rPr>
        <w:t>4.1  系统总体架构设计</w:t>
      </w:r>
      <w:bookmarkEnd w:id="26"/>
    </w:p>
    <w:p w14:paraId="5CED3691">
      <w:pPr>
        <w:spacing w:before="0" w:after="0" w:line="460" w:lineRule="exact"/>
        <w:ind w:firstLine="480"/>
        <w:jc w:val="both"/>
      </w:pPr>
      <w:r>
        <w:rPr>
          <w:rFonts w:ascii="Times New Roman" w:hAnsi="Times New Roman" w:eastAsia="宋体"/>
          <w:sz w:val="24"/>
          <w:szCs w:val="24"/>
        </w:rPr>
        <w:t>本系统在整体架构方面采用的是基于鸿蒙端云协同的一种三层架构的设计思路，自上而下分别为表现层、业务逻辑层还有数据持久层。其中表现层主要负责的是用户界面的呈现以及交互方面的工作，是使用ArkTS语言配合鸿蒙原生的UI组件来进行构建的；业务逻辑层所负责的是对各种业务规则和流程进行处理，这部分是通过AGC云函数的方式来加以实现的；数据持久层承担的则是数据的存储以及管理方面的任务，具体是使用了AGC云数据库来实现。这三个层次之间是通过统一的数据服务接口来进行彼此间的通信的，这样就保证了系统架构在清晰性和可维护性方面的表现。</w:t>
      </w:r>
    </w:p>
    <w:p w14:paraId="66CEE47E">
      <w:pPr>
        <w:spacing w:before="0" w:after="0" w:line="460" w:lineRule="exact"/>
        <w:ind w:firstLine="480"/>
        <w:jc w:val="both"/>
        <w:rPr>
          <w:rFonts w:ascii="Times New Roman" w:hAnsi="Times New Roman" w:eastAsia="宋体"/>
          <w:sz w:val="24"/>
          <w:szCs w:val="24"/>
        </w:rPr>
      </w:pPr>
      <w:r>
        <w:rPr>
          <w:rFonts w:ascii="Times New Roman" w:hAnsi="Times New Roman" w:eastAsia="宋体"/>
          <w:sz w:val="24"/>
          <w:szCs w:val="24"/>
        </w:rPr>
        <w:t>关于系统的总体架构，在图4-1里面进行了展示。在终端这一侧，应用程序是由页面层、数据服务层以及云服务SDK层这三个部分所组成的。页面层里面包含了学生端、社团负责人端还有管理员端的全部页面组件；数据服务层也就是DataService，它作为一个统一的数据访问接口，把所有的数据操作方法都封装在了里面；云服务SDK层负责的是和AGC云端服务进行通信。在云端这一侧，AGC平台提供的是云数据库、云函数还有认证服务这三项核心的服务，它们分别承担着数据存储、业务逻辑处理以及用户身份认证方面的工作。</w:t>
      </w:r>
    </w:p>
    <w:p w14:paraId="26A32E72">
      <w:pPr>
        <w:spacing w:before="0" w:after="0" w:line="240" w:lineRule="auto"/>
        <w:ind w:firstLine="480"/>
        <w:jc w:val="center"/>
        <w:rPr>
          <w:rFonts w:ascii="Times New Roman" w:hAnsi="Times New Roman" w:eastAsia="宋体"/>
          <w:sz w:val="24"/>
          <w:szCs w:val="24"/>
        </w:rPr>
      </w:pPr>
      <w:r>
        <w:rPr>
          <w:rFonts w:ascii="宋体" w:hAnsi="宋体" w:eastAsia="宋体" w:cs="宋体"/>
          <w:sz w:val="24"/>
          <w:szCs w:val="24"/>
        </w:rPr>
        <w:drawing>
          <wp:inline distT="0" distB="0" distL="114300" distR="114300">
            <wp:extent cx="2747645" cy="3538855"/>
            <wp:effectExtent l="0" t="0" r="10795" b="1206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3"/>
                    <a:stretch>
                      <a:fillRect/>
                    </a:stretch>
                  </pic:blipFill>
                  <pic:spPr>
                    <a:xfrm>
                      <a:off x="0" y="0"/>
                      <a:ext cx="2747645" cy="3538855"/>
                    </a:xfrm>
                    <a:prstGeom prst="rect">
                      <a:avLst/>
                    </a:prstGeom>
                    <a:noFill/>
                    <a:ln w="9525">
                      <a:noFill/>
                    </a:ln>
                  </pic:spPr>
                </pic:pic>
              </a:graphicData>
            </a:graphic>
          </wp:inline>
        </w:drawing>
      </w:r>
    </w:p>
    <w:p w14:paraId="4E7FBADD">
      <w:pPr>
        <w:spacing w:before="0" w:after="0" w:line="460" w:lineRule="exact"/>
        <w:jc w:val="center"/>
      </w:pPr>
      <w:r>
        <w:rPr>
          <w:rFonts w:ascii="Times New Roman" w:hAnsi="Times New Roman" w:eastAsia="宋体"/>
          <w:sz w:val="24"/>
          <w:szCs w:val="24"/>
        </w:rPr>
        <w:t>图4-1  系统总体架构图</w:t>
      </w:r>
    </w:p>
    <w:p w14:paraId="70778332">
      <w:pPr>
        <w:spacing w:before="0" w:beforeLines="50" w:after="0" w:afterLines="50" w:line="460" w:lineRule="exact"/>
        <w:jc w:val="left"/>
        <w:outlineLvl w:val="1"/>
      </w:pPr>
      <w:bookmarkStart w:id="27" w:name="_Toc28167"/>
      <w:r>
        <w:rPr>
          <w:rFonts w:ascii="Times New Roman" w:hAnsi="Times New Roman" w:eastAsia="黑体"/>
          <w:sz w:val="28"/>
          <w:szCs w:val="28"/>
        </w:rPr>
        <w:t>4.2  功能模块设计</w:t>
      </w:r>
      <w:bookmarkEnd w:id="27"/>
    </w:p>
    <w:p w14:paraId="4AF5D750">
      <w:pPr>
        <w:spacing w:before="0" w:after="0" w:line="460" w:lineRule="exact"/>
        <w:ind w:firstLine="480"/>
        <w:jc w:val="both"/>
        <w:rPr>
          <w:rFonts w:ascii="Times New Roman" w:hAnsi="Times New Roman" w:eastAsia="宋体"/>
          <w:sz w:val="24"/>
          <w:szCs w:val="24"/>
        </w:rPr>
      </w:pPr>
      <w:r>
        <w:rPr>
          <w:rFonts w:ascii="Times New Roman" w:hAnsi="Times New Roman" w:eastAsia="宋体"/>
          <w:sz w:val="24"/>
          <w:szCs w:val="24"/>
        </w:rPr>
        <w:t>依据第3章中需求分析所得到的结果，对本系统的功能模块进行了如图4-2所展示的那样的划分。整个系统从大的方面被分成了三个子系统，分别是学生端的子系统、社团负责人端的子系统以及管理员端的子系统。在每一个子系统的下面又包含了若干个具体的功能模块。</w:t>
      </w:r>
    </w:p>
    <w:p w14:paraId="418F83E5">
      <w:pPr>
        <w:spacing w:before="0" w:after="0" w:line="240" w:lineRule="auto"/>
        <w:ind w:firstLine="480"/>
        <w:jc w:val="center"/>
        <w:rPr>
          <w:rFonts w:ascii="Times New Roman" w:hAnsi="Times New Roman" w:eastAsia="宋体"/>
          <w:sz w:val="24"/>
          <w:szCs w:val="24"/>
        </w:rPr>
      </w:pPr>
      <w:r>
        <w:rPr>
          <w:rFonts w:ascii="宋体" w:hAnsi="宋体" w:eastAsia="宋体" w:cs="宋体"/>
          <w:sz w:val="24"/>
          <w:szCs w:val="24"/>
        </w:rPr>
        <w:drawing>
          <wp:inline distT="0" distB="0" distL="114300" distR="114300">
            <wp:extent cx="4895215" cy="2077085"/>
            <wp:effectExtent l="0" t="0" r="12065" b="1079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4"/>
                    <a:stretch>
                      <a:fillRect/>
                    </a:stretch>
                  </pic:blipFill>
                  <pic:spPr>
                    <a:xfrm>
                      <a:off x="0" y="0"/>
                      <a:ext cx="4895215" cy="2077085"/>
                    </a:xfrm>
                    <a:prstGeom prst="rect">
                      <a:avLst/>
                    </a:prstGeom>
                    <a:noFill/>
                    <a:ln w="9525">
                      <a:noFill/>
                    </a:ln>
                  </pic:spPr>
                </pic:pic>
              </a:graphicData>
            </a:graphic>
          </wp:inline>
        </w:drawing>
      </w:r>
    </w:p>
    <w:p w14:paraId="3E87B3B2">
      <w:pPr>
        <w:spacing w:before="0" w:after="0" w:line="460" w:lineRule="exact"/>
        <w:jc w:val="center"/>
      </w:pPr>
      <w:r>
        <w:rPr>
          <w:rFonts w:ascii="Times New Roman" w:hAnsi="Times New Roman" w:eastAsia="宋体"/>
          <w:sz w:val="24"/>
          <w:szCs w:val="24"/>
        </w:rPr>
        <w:t>图4-2  系统功能模块图</w:t>
      </w:r>
    </w:p>
    <w:p w14:paraId="17797EF0">
      <w:pPr>
        <w:spacing w:before="0" w:beforeLines="50" w:after="0" w:afterLines="50" w:line="460" w:lineRule="exact"/>
        <w:jc w:val="left"/>
        <w:outlineLvl w:val="2"/>
      </w:pPr>
      <w:bookmarkStart w:id="28" w:name="_Toc8410"/>
      <w:r>
        <w:rPr>
          <w:rFonts w:ascii="Times New Roman" w:hAnsi="Times New Roman" w:eastAsia="黑体"/>
          <w:sz w:val="24"/>
          <w:szCs w:val="24"/>
        </w:rPr>
        <w:t>4.2.1  用户与权限模块设计</w:t>
      </w:r>
      <w:bookmarkEnd w:id="28"/>
    </w:p>
    <w:p w14:paraId="372248AD">
      <w:pPr>
        <w:spacing w:before="0" w:after="0" w:line="460" w:lineRule="exact"/>
        <w:ind w:firstLine="480"/>
        <w:jc w:val="both"/>
      </w:pPr>
      <w:r>
        <w:rPr>
          <w:rFonts w:ascii="Times New Roman" w:hAnsi="Times New Roman" w:eastAsia="宋体"/>
          <w:sz w:val="24"/>
          <w:szCs w:val="24"/>
        </w:rPr>
        <w:t>用户与权限这个模块是整个系统最为基础的一个模块，它所负责的是用户注册、用户登录以及权限管理这些方面的工作。在系统当中一共定义了三种用户角色，分别是学生（Student）、社团负责人（Leader）和管理员（Admin）。每一种角色所拥有的功能访问权限是各不相同的。在用户进行登录操作的时候，系统是通过AGC认证服务来对用户的身份进行验证的，在验证通过了之后会生成一个包含了用户ID和角色信息的Token，此后的全部请求都必须携带这个Token来进行权限方面的校验。</w:t>
      </w:r>
    </w:p>
    <w:p w14:paraId="5D26D528">
      <w:pPr>
        <w:spacing w:before="0" w:after="0" w:line="460" w:lineRule="exact"/>
        <w:jc w:val="center"/>
      </w:pPr>
      <w:r>
        <w:rPr>
          <w:rFonts w:ascii="Times New Roman" w:hAnsi="Times New Roman" w:eastAsia="黑体"/>
          <w:sz w:val="24"/>
          <w:szCs w:val="24"/>
        </w:rPr>
        <w:t>表4-1  用户角色权限对照表</w:t>
      </w:r>
    </w:p>
    <w:tbl>
      <w:tblPr>
        <w:tblStyle w:val="36"/>
        <w:tblW w:w="0" w:type="auto"/>
        <w:jc w:val="center"/>
        <w:tblLayout w:type="autofit"/>
        <w:tblCellMar>
          <w:top w:w="0" w:type="dxa"/>
          <w:left w:w="108" w:type="dxa"/>
          <w:bottom w:w="0" w:type="dxa"/>
          <w:right w:w="108" w:type="dxa"/>
        </w:tblCellMar>
      </w:tblPr>
      <w:tblGrid>
        <w:gridCol w:w="2835"/>
        <w:gridCol w:w="2835"/>
        <w:gridCol w:w="2835"/>
      </w:tblGrid>
      <w:tr w14:paraId="162EA2A1">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6" w:space="0"/>
              <w:right w:val="nil"/>
            </w:tcBorders>
          </w:tcPr>
          <w:p w14:paraId="552722B6">
            <w:pPr>
              <w:jc w:val="center"/>
            </w:pPr>
            <w:r>
              <w:rPr>
                <w:rFonts w:ascii="Times New Roman" w:hAnsi="Times New Roman" w:eastAsia="黑体"/>
                <w:b/>
                <w:sz w:val="21"/>
              </w:rPr>
              <w:t>角色</w:t>
            </w:r>
          </w:p>
        </w:tc>
        <w:tc>
          <w:tcPr>
            <w:tcW w:w="2835" w:type="dxa"/>
            <w:tcBorders>
              <w:top w:val="single" w:color="000000" w:sz="12" w:space="0"/>
              <w:left w:val="nil"/>
              <w:bottom w:val="single" w:color="000000" w:sz="6" w:space="0"/>
              <w:right w:val="nil"/>
            </w:tcBorders>
          </w:tcPr>
          <w:p w14:paraId="5A022705">
            <w:pPr>
              <w:jc w:val="center"/>
            </w:pPr>
            <w:r>
              <w:rPr>
                <w:rFonts w:ascii="Times New Roman" w:hAnsi="Times New Roman" w:eastAsia="黑体"/>
                <w:b/>
                <w:sz w:val="21"/>
              </w:rPr>
              <w:t>权限范围</w:t>
            </w:r>
          </w:p>
        </w:tc>
        <w:tc>
          <w:tcPr>
            <w:tcW w:w="2835" w:type="dxa"/>
            <w:tcBorders>
              <w:top w:val="single" w:color="000000" w:sz="12" w:space="0"/>
              <w:left w:val="nil"/>
              <w:bottom w:val="single" w:color="000000" w:sz="6" w:space="0"/>
              <w:right w:val="nil"/>
            </w:tcBorders>
          </w:tcPr>
          <w:p w14:paraId="461409E0">
            <w:pPr>
              <w:jc w:val="center"/>
            </w:pPr>
            <w:r>
              <w:rPr>
                <w:rFonts w:ascii="Times New Roman" w:hAnsi="Times New Roman" w:eastAsia="黑体"/>
                <w:b/>
                <w:sz w:val="21"/>
              </w:rPr>
              <w:t>可访问功能模块</w:t>
            </w:r>
          </w:p>
        </w:tc>
      </w:tr>
      <w:tr w14:paraId="0B6B931D">
        <w:tblPrEx>
          <w:tblCellMar>
            <w:top w:w="0" w:type="dxa"/>
            <w:left w:w="108" w:type="dxa"/>
            <w:bottom w:w="0" w:type="dxa"/>
            <w:right w:w="108" w:type="dxa"/>
          </w:tblCellMar>
        </w:tblPrEx>
        <w:trPr>
          <w:jc w:val="center"/>
        </w:trPr>
        <w:tc>
          <w:tcPr>
            <w:tcW w:w="2835" w:type="dxa"/>
            <w:tcBorders>
              <w:top w:val="nil"/>
              <w:left w:val="nil"/>
              <w:bottom w:val="nil"/>
              <w:right w:val="nil"/>
            </w:tcBorders>
          </w:tcPr>
          <w:p w14:paraId="51D71033">
            <w:pPr>
              <w:jc w:val="center"/>
            </w:pPr>
            <w:r>
              <w:rPr>
                <w:rFonts w:ascii="Times New Roman" w:hAnsi="Times New Roman" w:eastAsia="宋体"/>
                <w:b w:val="0"/>
                <w:sz w:val="21"/>
              </w:rPr>
              <w:t>学生</w:t>
            </w:r>
          </w:p>
        </w:tc>
        <w:tc>
          <w:tcPr>
            <w:tcW w:w="2835" w:type="dxa"/>
            <w:tcBorders>
              <w:top w:val="nil"/>
              <w:left w:val="nil"/>
              <w:bottom w:val="nil"/>
              <w:right w:val="nil"/>
            </w:tcBorders>
          </w:tcPr>
          <w:p w14:paraId="77256617">
            <w:pPr>
              <w:jc w:val="center"/>
            </w:pPr>
            <w:r>
              <w:rPr>
                <w:rFonts w:ascii="Times New Roman" w:hAnsi="Times New Roman" w:eastAsia="宋体"/>
                <w:b w:val="0"/>
                <w:sz w:val="21"/>
              </w:rPr>
              <w:t>基础功能</w:t>
            </w:r>
          </w:p>
        </w:tc>
        <w:tc>
          <w:tcPr>
            <w:tcW w:w="2835" w:type="dxa"/>
            <w:tcBorders>
              <w:top w:val="nil"/>
              <w:left w:val="nil"/>
              <w:bottom w:val="nil"/>
              <w:right w:val="nil"/>
            </w:tcBorders>
          </w:tcPr>
          <w:p w14:paraId="2FB0A1A1">
            <w:pPr>
              <w:jc w:val="center"/>
            </w:pPr>
            <w:r>
              <w:rPr>
                <w:rFonts w:ascii="Times New Roman" w:hAnsi="Times New Roman" w:eastAsia="宋体"/>
                <w:b w:val="0"/>
                <w:sz w:val="21"/>
              </w:rPr>
              <w:t>社团浏览、活动报名、签到、评价、招新浏览、申请创建社团</w:t>
            </w:r>
          </w:p>
        </w:tc>
      </w:tr>
      <w:tr w14:paraId="684B9868">
        <w:tblPrEx>
          <w:tblCellMar>
            <w:top w:w="0" w:type="dxa"/>
            <w:left w:w="108" w:type="dxa"/>
            <w:bottom w:w="0" w:type="dxa"/>
            <w:right w:w="108" w:type="dxa"/>
          </w:tblCellMar>
        </w:tblPrEx>
        <w:trPr>
          <w:jc w:val="center"/>
        </w:trPr>
        <w:tc>
          <w:tcPr>
            <w:tcW w:w="2835" w:type="dxa"/>
            <w:tcBorders>
              <w:top w:val="nil"/>
              <w:left w:val="nil"/>
              <w:bottom w:val="nil"/>
              <w:right w:val="nil"/>
            </w:tcBorders>
          </w:tcPr>
          <w:p w14:paraId="2150302B">
            <w:pPr>
              <w:jc w:val="center"/>
            </w:pPr>
            <w:r>
              <w:rPr>
                <w:rFonts w:ascii="Times New Roman" w:hAnsi="Times New Roman" w:eastAsia="宋体"/>
                <w:b w:val="0"/>
                <w:sz w:val="21"/>
              </w:rPr>
              <w:t>社团负责人</w:t>
            </w:r>
          </w:p>
        </w:tc>
        <w:tc>
          <w:tcPr>
            <w:tcW w:w="2835" w:type="dxa"/>
            <w:tcBorders>
              <w:top w:val="nil"/>
              <w:left w:val="nil"/>
              <w:bottom w:val="nil"/>
              <w:right w:val="nil"/>
            </w:tcBorders>
          </w:tcPr>
          <w:p w14:paraId="008C193E">
            <w:pPr>
              <w:jc w:val="center"/>
            </w:pPr>
            <w:r>
              <w:rPr>
                <w:rFonts w:ascii="Times New Roman" w:hAnsi="Times New Roman" w:eastAsia="宋体"/>
                <w:b w:val="0"/>
                <w:sz w:val="21"/>
              </w:rPr>
              <w:t>社团管理功能</w:t>
            </w:r>
          </w:p>
        </w:tc>
        <w:tc>
          <w:tcPr>
            <w:tcW w:w="2835" w:type="dxa"/>
            <w:tcBorders>
              <w:top w:val="nil"/>
              <w:left w:val="nil"/>
              <w:bottom w:val="nil"/>
              <w:right w:val="nil"/>
            </w:tcBorders>
          </w:tcPr>
          <w:p w14:paraId="7502B8E0">
            <w:pPr>
              <w:jc w:val="center"/>
            </w:pPr>
            <w:r>
              <w:rPr>
                <w:rFonts w:ascii="Times New Roman" w:hAnsi="Times New Roman" w:eastAsia="宋体"/>
                <w:b w:val="0"/>
                <w:sz w:val="21"/>
              </w:rPr>
              <w:t>社团信息编辑、活动管理、成员管理、财务管理、招新管理</w:t>
            </w:r>
          </w:p>
        </w:tc>
      </w:tr>
      <w:tr w14:paraId="09E51FF7">
        <w:tblPrEx>
          <w:tblCellMar>
            <w:top w:w="0" w:type="dxa"/>
            <w:left w:w="108" w:type="dxa"/>
            <w:bottom w:w="0" w:type="dxa"/>
            <w:right w:w="108" w:type="dxa"/>
          </w:tblCellMar>
        </w:tblPrEx>
        <w:trPr>
          <w:jc w:val="center"/>
        </w:trPr>
        <w:tc>
          <w:tcPr>
            <w:tcW w:w="2835" w:type="dxa"/>
            <w:tcBorders>
              <w:top w:val="nil"/>
              <w:left w:val="nil"/>
              <w:bottom w:val="single" w:color="000000" w:sz="12" w:space="0"/>
              <w:right w:val="nil"/>
            </w:tcBorders>
          </w:tcPr>
          <w:p w14:paraId="0CB90187">
            <w:pPr>
              <w:jc w:val="center"/>
            </w:pPr>
            <w:r>
              <w:rPr>
                <w:rFonts w:ascii="Times New Roman" w:hAnsi="Times New Roman" w:eastAsia="宋体"/>
                <w:b w:val="0"/>
                <w:sz w:val="21"/>
              </w:rPr>
              <w:t>管理员</w:t>
            </w:r>
          </w:p>
        </w:tc>
        <w:tc>
          <w:tcPr>
            <w:tcW w:w="2835" w:type="dxa"/>
            <w:tcBorders>
              <w:top w:val="nil"/>
              <w:left w:val="nil"/>
              <w:bottom w:val="single" w:color="000000" w:sz="12" w:space="0"/>
              <w:right w:val="nil"/>
            </w:tcBorders>
          </w:tcPr>
          <w:p w14:paraId="30E768C0">
            <w:pPr>
              <w:jc w:val="center"/>
            </w:pPr>
            <w:r>
              <w:rPr>
                <w:rFonts w:ascii="Times New Roman" w:hAnsi="Times New Roman" w:eastAsia="宋体"/>
                <w:b w:val="0"/>
                <w:sz w:val="21"/>
              </w:rPr>
              <w:t>全局管理功能</w:t>
            </w:r>
          </w:p>
        </w:tc>
        <w:tc>
          <w:tcPr>
            <w:tcW w:w="2835" w:type="dxa"/>
            <w:tcBorders>
              <w:top w:val="nil"/>
              <w:left w:val="nil"/>
              <w:bottom w:val="single" w:color="000000" w:sz="12" w:space="0"/>
              <w:right w:val="nil"/>
            </w:tcBorders>
          </w:tcPr>
          <w:p w14:paraId="708E384B">
            <w:pPr>
              <w:jc w:val="center"/>
            </w:pPr>
            <w:r>
              <w:rPr>
                <w:rFonts w:ascii="Times New Roman" w:hAnsi="Times New Roman" w:eastAsia="宋体"/>
                <w:b w:val="0"/>
                <w:sz w:val="21"/>
              </w:rPr>
              <w:t>社团审批、活动审批、财务监管、数据统计、用户管理</w:t>
            </w:r>
          </w:p>
        </w:tc>
      </w:tr>
    </w:tbl>
    <w:p w14:paraId="609C41C3">
      <w:pPr>
        <w:spacing w:before="0" w:beforeLines="50" w:after="0" w:afterLines="50" w:line="460" w:lineRule="exact"/>
        <w:jc w:val="left"/>
        <w:outlineLvl w:val="2"/>
      </w:pPr>
      <w:bookmarkStart w:id="29" w:name="_Toc27169"/>
      <w:r>
        <w:rPr>
          <w:rFonts w:ascii="Times New Roman" w:hAnsi="Times New Roman" w:eastAsia="黑体"/>
          <w:sz w:val="24"/>
          <w:szCs w:val="24"/>
        </w:rPr>
        <w:t>4.2.2  社团管理模块设计</w:t>
      </w:r>
      <w:bookmarkEnd w:id="29"/>
    </w:p>
    <w:p w14:paraId="4941A338">
      <w:pPr>
        <w:spacing w:before="0" w:after="0" w:line="460" w:lineRule="exact"/>
        <w:ind w:firstLine="480"/>
        <w:jc w:val="both"/>
      </w:pPr>
      <w:r>
        <w:rPr>
          <w:rFonts w:ascii="Times New Roman" w:hAnsi="Times New Roman" w:eastAsia="宋体"/>
          <w:sz w:val="24"/>
          <w:szCs w:val="24"/>
        </w:rPr>
        <w:t>社团管理这个模块涵盖了社团信息的展示、搜索、详情查看、入社申请以及社团信息编辑等方面的功能。学生这边可以按照分类来浏览全部已经审核通过的社团，也可以通过关键词来搜索某个特定的社团，还可以查看社团比较详细的信息（涵盖了简介、成员、活动以及经费等内容）。社团负责人这边则能够对社团的基本信息进行编辑操作，包括口号、简介、联系方式和标签等这些内容。此外学生也可以提交一个创建新社团方面的申请，不过这个申请需要经过管理员的审核才行。</w:t>
      </w:r>
    </w:p>
    <w:p w14:paraId="59A911B1">
      <w:pPr>
        <w:spacing w:before="0" w:beforeLines="50" w:after="0" w:afterLines="50" w:line="460" w:lineRule="exact"/>
        <w:jc w:val="left"/>
        <w:outlineLvl w:val="2"/>
      </w:pPr>
      <w:bookmarkStart w:id="30" w:name="_Toc22904"/>
      <w:r>
        <w:rPr>
          <w:rFonts w:ascii="Times New Roman" w:hAnsi="Times New Roman" w:eastAsia="黑体"/>
          <w:sz w:val="24"/>
          <w:szCs w:val="24"/>
        </w:rPr>
        <w:t>4.2.3  活动管理模块设计</w:t>
      </w:r>
      <w:bookmarkEnd w:id="30"/>
    </w:p>
    <w:p w14:paraId="3034A1F5">
      <w:pPr>
        <w:spacing w:before="0" w:after="0" w:line="460" w:lineRule="exact"/>
        <w:ind w:firstLine="480"/>
        <w:jc w:val="both"/>
      </w:pPr>
      <w:r>
        <w:rPr>
          <w:rFonts w:ascii="Times New Roman" w:hAnsi="Times New Roman" w:eastAsia="宋体"/>
          <w:sz w:val="24"/>
          <w:szCs w:val="24"/>
        </w:rPr>
        <w:t>活动管理这个模块属于系统里面比较核心的模块之一，它覆盖了活动完整的生命周期管理过程。一个活动的状态流转过程大致是这样的：草稿、然后到待审核、接着是已通过或者已拒绝、再到进行中、最后是已结束。社团负责人在创建了活动之后需要提交审批，管理员那边审核通过了以后活动就进入到报名的阶段，这时候学生就可以来进行报名和签到了，等活动结束了之后负责人要提交活动的总结，而学生也可以对这次活动进行评价。</w:t>
      </w:r>
    </w:p>
    <w:p w14:paraId="191BFCA9">
      <w:pPr>
        <w:spacing w:before="0" w:after="0" w:line="460" w:lineRule="exact"/>
        <w:ind w:firstLine="480"/>
        <w:jc w:val="both"/>
        <w:rPr>
          <w:rFonts w:ascii="Times New Roman" w:hAnsi="Times New Roman" w:eastAsia="宋体"/>
          <w:sz w:val="24"/>
          <w:szCs w:val="24"/>
        </w:rPr>
      </w:pPr>
      <w:r>
        <w:rPr>
          <w:rFonts w:ascii="Times New Roman" w:hAnsi="Times New Roman" w:eastAsia="宋体"/>
          <w:sz w:val="24"/>
          <w:szCs w:val="24"/>
        </w:rPr>
        <w:t>关于活动管理的具体流程，在图4-3当中做了展示。</w:t>
      </w:r>
    </w:p>
    <w:p w14:paraId="14E40B7F">
      <w:pPr>
        <w:spacing w:before="0" w:after="0" w:line="240" w:lineRule="auto"/>
        <w:ind w:firstLine="480"/>
        <w:jc w:val="both"/>
        <w:rPr>
          <w:rFonts w:ascii="Times New Roman" w:hAnsi="Times New Roman" w:eastAsia="宋体"/>
          <w:sz w:val="24"/>
          <w:szCs w:val="24"/>
        </w:rPr>
      </w:pPr>
      <w:r>
        <w:rPr>
          <w:rFonts w:ascii="宋体" w:hAnsi="宋体" w:eastAsia="宋体" w:cs="宋体"/>
          <w:sz w:val="24"/>
          <w:szCs w:val="24"/>
        </w:rPr>
        <w:drawing>
          <wp:inline distT="0" distB="0" distL="114300" distR="114300">
            <wp:extent cx="4533900" cy="6048375"/>
            <wp:effectExtent l="0" t="0" r="7620" b="1905"/>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15"/>
                    <a:stretch>
                      <a:fillRect/>
                    </a:stretch>
                  </pic:blipFill>
                  <pic:spPr>
                    <a:xfrm>
                      <a:off x="0" y="0"/>
                      <a:ext cx="4533900" cy="6048375"/>
                    </a:xfrm>
                    <a:prstGeom prst="rect">
                      <a:avLst/>
                    </a:prstGeom>
                    <a:noFill/>
                    <a:ln w="9525">
                      <a:noFill/>
                    </a:ln>
                  </pic:spPr>
                </pic:pic>
              </a:graphicData>
            </a:graphic>
          </wp:inline>
        </w:drawing>
      </w:r>
    </w:p>
    <w:p w14:paraId="2BBEBAF1">
      <w:pPr>
        <w:spacing w:before="0" w:after="0" w:line="460" w:lineRule="exact"/>
        <w:jc w:val="center"/>
      </w:pPr>
      <w:r>
        <w:rPr>
          <w:rFonts w:ascii="Times New Roman" w:hAnsi="Times New Roman" w:eastAsia="宋体"/>
          <w:sz w:val="24"/>
          <w:szCs w:val="24"/>
        </w:rPr>
        <w:t>图4-3  活动管理流程图</w:t>
      </w:r>
    </w:p>
    <w:p w14:paraId="629454D4">
      <w:pPr>
        <w:spacing w:before="0" w:beforeLines="50" w:after="0" w:afterLines="50" w:line="460" w:lineRule="exact"/>
        <w:jc w:val="left"/>
        <w:outlineLvl w:val="2"/>
      </w:pPr>
      <w:bookmarkStart w:id="31" w:name="_Toc6304"/>
      <w:r>
        <w:rPr>
          <w:rFonts w:ascii="Times New Roman" w:hAnsi="Times New Roman" w:eastAsia="黑体"/>
          <w:sz w:val="24"/>
          <w:szCs w:val="24"/>
        </w:rPr>
        <w:t>4.2.4  财务管理模块设计</w:t>
      </w:r>
      <w:bookmarkEnd w:id="31"/>
    </w:p>
    <w:p w14:paraId="007904AD">
      <w:pPr>
        <w:spacing w:before="0" w:after="0" w:line="460" w:lineRule="exact"/>
        <w:ind w:firstLine="480"/>
        <w:jc w:val="both"/>
      </w:pPr>
      <w:r>
        <w:rPr>
          <w:rFonts w:ascii="Times New Roman" w:hAnsi="Times New Roman" w:eastAsia="宋体"/>
          <w:sz w:val="24"/>
          <w:szCs w:val="24"/>
        </w:rPr>
        <w:t>财务管理这个模块所负责的是社团经费在收入和支出方面的记录以及监管工作。社团负责人可以添加收入和支出方面的记录，每一条记录里面包含了金额、用途的说明、所属分类以及相关凭证等信息。系统会自动地去计算社团当前的经费余额情况。学生可以查看自己所加入的社团的经费明细（不过操作人的信息是被隐藏掉的），管理员则可以查看全部社团的财务概况来进行监管。</w:t>
      </w:r>
    </w:p>
    <w:p w14:paraId="38DC443C">
      <w:pPr>
        <w:spacing w:before="0" w:beforeLines="50" w:after="0" w:afterLines="50" w:line="460" w:lineRule="exact"/>
        <w:jc w:val="left"/>
        <w:outlineLvl w:val="2"/>
      </w:pPr>
      <w:bookmarkStart w:id="32" w:name="_Toc10130"/>
      <w:r>
        <w:rPr>
          <w:rFonts w:ascii="Times New Roman" w:hAnsi="Times New Roman" w:eastAsia="黑体"/>
          <w:sz w:val="24"/>
          <w:szCs w:val="24"/>
        </w:rPr>
        <w:t>4.2.5  数据统计模块设计</w:t>
      </w:r>
      <w:bookmarkEnd w:id="32"/>
    </w:p>
    <w:p w14:paraId="424635C4">
      <w:pPr>
        <w:spacing w:before="0" w:after="0" w:line="460" w:lineRule="exact"/>
        <w:ind w:firstLine="480"/>
        <w:jc w:val="both"/>
      </w:pPr>
      <w:r>
        <w:rPr>
          <w:rFonts w:ascii="Times New Roman" w:hAnsi="Times New Roman" w:eastAsia="宋体"/>
          <w:sz w:val="24"/>
          <w:szCs w:val="24"/>
        </w:rPr>
        <w:t>数据统计这个模块是为管理员提供系统运营数据可视化展示的。统计的内容涵盖了：社团的总数、学生的总数、活动的总数以及经费的总额等方面的概览数据；社团按分类分布的比例统计情况；活动在每个月的趋势变化的柱状图表；以及本月新增的社团数量、新增的成员数量和新增的活动数量等。这些统计数据全部都是从系统的真实数据当中进行实时计算得来的，能够比较准确地反映出系统整体的运营状态。</w:t>
      </w:r>
    </w:p>
    <w:p w14:paraId="033C2A9C">
      <w:pPr>
        <w:spacing w:before="0" w:beforeLines="50" w:after="0" w:afterLines="50" w:line="460" w:lineRule="exact"/>
        <w:jc w:val="left"/>
        <w:outlineLvl w:val="1"/>
      </w:pPr>
      <w:bookmarkStart w:id="33" w:name="_Toc31148"/>
      <w:r>
        <w:rPr>
          <w:rFonts w:ascii="Times New Roman" w:hAnsi="Times New Roman" w:eastAsia="黑体"/>
          <w:sz w:val="28"/>
          <w:szCs w:val="28"/>
        </w:rPr>
        <w:t>4.3  数据库设计</w:t>
      </w:r>
      <w:bookmarkEnd w:id="33"/>
    </w:p>
    <w:p w14:paraId="19CCA6F6">
      <w:pPr>
        <w:spacing w:before="0" w:after="0" w:line="460" w:lineRule="exact"/>
        <w:ind w:firstLine="480"/>
        <w:jc w:val="both"/>
      </w:pPr>
      <w:r>
        <w:rPr>
          <w:rFonts w:ascii="Times New Roman" w:hAnsi="Times New Roman" w:eastAsia="宋体"/>
          <w:sz w:val="24"/>
          <w:szCs w:val="24"/>
        </w:rPr>
        <w:t>本系统使用的是AGC云数据库来对所有的业务数据进行存储。根据系统在功能方面的需求，总共设计了12张数据表，它们分别是用户表、社团表、活动表、社团成员表、财务记录表、社团申请表、入社申请表、活动报名表、通知表、活动评价表、签到记录表和招新信息表。接下来将对各个数据表的结构做比较详细的说明。</w:t>
      </w:r>
    </w:p>
    <w:p w14:paraId="58876082">
      <w:pPr>
        <w:spacing w:before="0" w:beforeLines="50" w:after="0" w:afterLines="50" w:line="460" w:lineRule="exact"/>
        <w:jc w:val="left"/>
        <w:outlineLvl w:val="2"/>
      </w:pPr>
      <w:bookmarkStart w:id="34" w:name="_Toc6659"/>
      <w:r>
        <w:rPr>
          <w:rFonts w:ascii="Times New Roman" w:hAnsi="Times New Roman" w:eastAsia="黑体"/>
          <w:sz w:val="24"/>
          <w:szCs w:val="24"/>
        </w:rPr>
        <w:t>4.3.1  用户表设计</w:t>
      </w:r>
      <w:bookmarkEnd w:id="34"/>
    </w:p>
    <w:p w14:paraId="79AFABD7">
      <w:pPr>
        <w:spacing w:before="0" w:after="0" w:line="460" w:lineRule="exact"/>
        <w:jc w:val="center"/>
      </w:pPr>
      <w:r>
        <w:rPr>
          <w:rFonts w:ascii="Times New Roman" w:hAnsi="Times New Roman" w:eastAsia="黑体"/>
          <w:sz w:val="24"/>
          <w:szCs w:val="24"/>
        </w:rPr>
        <w:t>表4-2  用户表（UserInfo）结构</w:t>
      </w:r>
    </w:p>
    <w:tbl>
      <w:tblPr>
        <w:tblStyle w:val="36"/>
        <w:tblW w:w="0" w:type="auto"/>
        <w:jc w:val="center"/>
        <w:tblLayout w:type="autofit"/>
        <w:tblCellMar>
          <w:top w:w="0" w:type="dxa"/>
          <w:left w:w="108" w:type="dxa"/>
          <w:bottom w:w="0" w:type="dxa"/>
          <w:right w:w="108" w:type="dxa"/>
        </w:tblCellMar>
      </w:tblPr>
      <w:tblGrid>
        <w:gridCol w:w="2111"/>
        <w:gridCol w:w="2107"/>
        <w:gridCol w:w="2398"/>
        <w:gridCol w:w="2104"/>
      </w:tblGrid>
      <w:tr w14:paraId="5F44FC7A">
        <w:tblPrEx>
          <w:tblCellMar>
            <w:top w:w="0" w:type="dxa"/>
            <w:left w:w="108" w:type="dxa"/>
            <w:bottom w:w="0" w:type="dxa"/>
            <w:right w:w="108" w:type="dxa"/>
          </w:tblCellMar>
        </w:tblPrEx>
        <w:trPr>
          <w:jc w:val="center"/>
        </w:trPr>
        <w:tc>
          <w:tcPr>
            <w:tcW w:w="2126" w:type="dxa"/>
            <w:tcBorders>
              <w:top w:val="single" w:color="000000" w:sz="12" w:space="0"/>
              <w:left w:val="nil"/>
              <w:bottom w:val="single" w:color="000000" w:sz="6" w:space="0"/>
              <w:right w:val="nil"/>
            </w:tcBorders>
          </w:tcPr>
          <w:p w14:paraId="6C74F4AB">
            <w:pPr>
              <w:jc w:val="center"/>
            </w:pPr>
            <w:r>
              <w:rPr>
                <w:rFonts w:ascii="Times New Roman" w:hAnsi="Times New Roman" w:eastAsia="黑体"/>
                <w:b/>
                <w:sz w:val="21"/>
              </w:rPr>
              <w:t>字段名</w:t>
            </w:r>
          </w:p>
        </w:tc>
        <w:tc>
          <w:tcPr>
            <w:tcW w:w="2126" w:type="dxa"/>
            <w:tcBorders>
              <w:top w:val="single" w:color="000000" w:sz="12" w:space="0"/>
              <w:left w:val="nil"/>
              <w:bottom w:val="single" w:color="000000" w:sz="6" w:space="0"/>
              <w:right w:val="nil"/>
            </w:tcBorders>
          </w:tcPr>
          <w:p w14:paraId="5988F5F3">
            <w:pPr>
              <w:jc w:val="center"/>
            </w:pPr>
            <w:r>
              <w:rPr>
                <w:rFonts w:ascii="Times New Roman" w:hAnsi="Times New Roman" w:eastAsia="黑体"/>
                <w:b/>
                <w:sz w:val="21"/>
              </w:rPr>
              <w:t>数据类型</w:t>
            </w:r>
          </w:p>
        </w:tc>
        <w:tc>
          <w:tcPr>
            <w:tcW w:w="2126" w:type="dxa"/>
            <w:tcBorders>
              <w:top w:val="single" w:color="000000" w:sz="12" w:space="0"/>
              <w:left w:val="nil"/>
              <w:bottom w:val="single" w:color="000000" w:sz="6" w:space="0"/>
              <w:right w:val="nil"/>
            </w:tcBorders>
          </w:tcPr>
          <w:p w14:paraId="6A1B10B3">
            <w:pPr>
              <w:jc w:val="center"/>
            </w:pPr>
            <w:r>
              <w:rPr>
                <w:rFonts w:ascii="Times New Roman" w:hAnsi="Times New Roman" w:eastAsia="黑体"/>
                <w:b/>
                <w:sz w:val="21"/>
              </w:rPr>
              <w:t>说明</w:t>
            </w:r>
          </w:p>
        </w:tc>
        <w:tc>
          <w:tcPr>
            <w:tcW w:w="2126" w:type="dxa"/>
            <w:tcBorders>
              <w:top w:val="single" w:color="000000" w:sz="12" w:space="0"/>
              <w:left w:val="nil"/>
              <w:bottom w:val="single" w:color="000000" w:sz="6" w:space="0"/>
              <w:right w:val="nil"/>
            </w:tcBorders>
          </w:tcPr>
          <w:p w14:paraId="4BE3D252">
            <w:pPr>
              <w:jc w:val="center"/>
            </w:pPr>
            <w:r>
              <w:rPr>
                <w:rFonts w:ascii="Times New Roman" w:hAnsi="Times New Roman" w:eastAsia="黑体"/>
                <w:b/>
                <w:sz w:val="21"/>
              </w:rPr>
              <w:t>约束</w:t>
            </w:r>
          </w:p>
        </w:tc>
      </w:tr>
      <w:tr w14:paraId="3733D9AD">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6C433455">
            <w:pPr>
              <w:jc w:val="center"/>
            </w:pPr>
            <w:r>
              <w:rPr>
                <w:rFonts w:ascii="Times New Roman" w:hAnsi="Times New Roman" w:eastAsia="宋体"/>
                <w:b w:val="0"/>
                <w:sz w:val="21"/>
              </w:rPr>
              <w:t>id</w:t>
            </w:r>
          </w:p>
        </w:tc>
        <w:tc>
          <w:tcPr>
            <w:tcW w:w="2126" w:type="dxa"/>
            <w:tcBorders>
              <w:top w:val="nil"/>
              <w:left w:val="nil"/>
              <w:bottom w:val="nil"/>
              <w:right w:val="nil"/>
            </w:tcBorders>
          </w:tcPr>
          <w:p w14:paraId="6354E55C">
            <w:pPr>
              <w:jc w:val="center"/>
            </w:pPr>
            <w:r>
              <w:rPr>
                <w:rFonts w:ascii="Times New Roman" w:hAnsi="Times New Roman" w:eastAsia="宋体"/>
                <w:b w:val="0"/>
                <w:sz w:val="21"/>
              </w:rPr>
              <w:t>String</w:t>
            </w:r>
          </w:p>
        </w:tc>
        <w:tc>
          <w:tcPr>
            <w:tcW w:w="2126" w:type="dxa"/>
            <w:tcBorders>
              <w:top w:val="nil"/>
              <w:left w:val="nil"/>
              <w:bottom w:val="nil"/>
              <w:right w:val="nil"/>
            </w:tcBorders>
          </w:tcPr>
          <w:p w14:paraId="58BD70FD">
            <w:pPr>
              <w:jc w:val="center"/>
            </w:pPr>
            <w:r>
              <w:rPr>
                <w:rFonts w:ascii="Times New Roman" w:hAnsi="Times New Roman" w:eastAsia="宋体"/>
                <w:b w:val="0"/>
                <w:sz w:val="21"/>
              </w:rPr>
              <w:t>用户唯一标识</w:t>
            </w:r>
          </w:p>
        </w:tc>
        <w:tc>
          <w:tcPr>
            <w:tcW w:w="2126" w:type="dxa"/>
            <w:tcBorders>
              <w:top w:val="nil"/>
              <w:left w:val="nil"/>
              <w:bottom w:val="nil"/>
              <w:right w:val="nil"/>
            </w:tcBorders>
          </w:tcPr>
          <w:p w14:paraId="3DC28062">
            <w:pPr>
              <w:jc w:val="center"/>
            </w:pPr>
            <w:r>
              <w:rPr>
                <w:rFonts w:ascii="Times New Roman" w:hAnsi="Times New Roman" w:eastAsia="宋体"/>
                <w:b w:val="0"/>
                <w:sz w:val="21"/>
              </w:rPr>
              <w:t>主键</w:t>
            </w:r>
          </w:p>
        </w:tc>
      </w:tr>
      <w:tr w14:paraId="211DF4A4">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35E442E9">
            <w:pPr>
              <w:jc w:val="center"/>
            </w:pPr>
            <w:r>
              <w:rPr>
                <w:rFonts w:ascii="Times New Roman" w:hAnsi="Times New Roman" w:eastAsia="宋体"/>
                <w:b w:val="0"/>
                <w:sz w:val="21"/>
              </w:rPr>
              <w:t>username</w:t>
            </w:r>
          </w:p>
        </w:tc>
        <w:tc>
          <w:tcPr>
            <w:tcW w:w="2126" w:type="dxa"/>
            <w:tcBorders>
              <w:top w:val="nil"/>
              <w:left w:val="nil"/>
              <w:bottom w:val="nil"/>
              <w:right w:val="nil"/>
            </w:tcBorders>
          </w:tcPr>
          <w:p w14:paraId="7CFAF245">
            <w:pPr>
              <w:jc w:val="center"/>
            </w:pPr>
            <w:r>
              <w:rPr>
                <w:rFonts w:ascii="Times New Roman" w:hAnsi="Times New Roman" w:eastAsia="宋体"/>
                <w:b w:val="0"/>
                <w:sz w:val="21"/>
              </w:rPr>
              <w:t>String</w:t>
            </w:r>
          </w:p>
        </w:tc>
        <w:tc>
          <w:tcPr>
            <w:tcW w:w="2126" w:type="dxa"/>
            <w:tcBorders>
              <w:top w:val="nil"/>
              <w:left w:val="nil"/>
              <w:bottom w:val="nil"/>
              <w:right w:val="nil"/>
            </w:tcBorders>
          </w:tcPr>
          <w:p w14:paraId="36E60C62">
            <w:pPr>
              <w:jc w:val="center"/>
            </w:pPr>
            <w:r>
              <w:rPr>
                <w:rFonts w:ascii="Times New Roman" w:hAnsi="Times New Roman" w:eastAsia="宋体"/>
                <w:b w:val="0"/>
                <w:sz w:val="21"/>
              </w:rPr>
              <w:t>用户名</w:t>
            </w:r>
          </w:p>
        </w:tc>
        <w:tc>
          <w:tcPr>
            <w:tcW w:w="2126" w:type="dxa"/>
            <w:tcBorders>
              <w:top w:val="nil"/>
              <w:left w:val="nil"/>
              <w:bottom w:val="nil"/>
              <w:right w:val="nil"/>
            </w:tcBorders>
          </w:tcPr>
          <w:p w14:paraId="23B1CF21">
            <w:pPr>
              <w:jc w:val="center"/>
            </w:pPr>
            <w:r>
              <w:rPr>
                <w:rFonts w:ascii="Times New Roman" w:hAnsi="Times New Roman" w:eastAsia="宋体"/>
                <w:b w:val="0"/>
                <w:sz w:val="21"/>
              </w:rPr>
              <w:t>唯一，非空</w:t>
            </w:r>
          </w:p>
        </w:tc>
      </w:tr>
      <w:tr w14:paraId="68801042">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424179AE">
            <w:pPr>
              <w:jc w:val="center"/>
            </w:pPr>
            <w:r>
              <w:rPr>
                <w:rFonts w:ascii="Times New Roman" w:hAnsi="Times New Roman" w:eastAsia="宋体"/>
                <w:b w:val="0"/>
                <w:sz w:val="21"/>
              </w:rPr>
              <w:t>password</w:t>
            </w:r>
          </w:p>
        </w:tc>
        <w:tc>
          <w:tcPr>
            <w:tcW w:w="2126" w:type="dxa"/>
            <w:tcBorders>
              <w:top w:val="nil"/>
              <w:left w:val="nil"/>
              <w:bottom w:val="nil"/>
              <w:right w:val="nil"/>
            </w:tcBorders>
          </w:tcPr>
          <w:p w14:paraId="41985431">
            <w:pPr>
              <w:jc w:val="center"/>
            </w:pPr>
            <w:r>
              <w:rPr>
                <w:rFonts w:ascii="Times New Roman" w:hAnsi="Times New Roman" w:eastAsia="宋体"/>
                <w:b w:val="0"/>
                <w:sz w:val="21"/>
              </w:rPr>
              <w:t>String</w:t>
            </w:r>
          </w:p>
        </w:tc>
        <w:tc>
          <w:tcPr>
            <w:tcW w:w="2126" w:type="dxa"/>
            <w:tcBorders>
              <w:top w:val="nil"/>
              <w:left w:val="nil"/>
              <w:bottom w:val="nil"/>
              <w:right w:val="nil"/>
            </w:tcBorders>
          </w:tcPr>
          <w:p w14:paraId="693B63BD">
            <w:pPr>
              <w:jc w:val="center"/>
            </w:pPr>
            <w:r>
              <w:rPr>
                <w:rFonts w:ascii="Times New Roman" w:hAnsi="Times New Roman" w:eastAsia="宋体"/>
                <w:b w:val="0"/>
                <w:sz w:val="21"/>
              </w:rPr>
              <w:t>密码（加密存储）</w:t>
            </w:r>
          </w:p>
        </w:tc>
        <w:tc>
          <w:tcPr>
            <w:tcW w:w="2126" w:type="dxa"/>
            <w:tcBorders>
              <w:top w:val="nil"/>
              <w:left w:val="nil"/>
              <w:bottom w:val="nil"/>
              <w:right w:val="nil"/>
            </w:tcBorders>
          </w:tcPr>
          <w:p w14:paraId="32F1CE36">
            <w:pPr>
              <w:jc w:val="center"/>
            </w:pPr>
            <w:r>
              <w:rPr>
                <w:rFonts w:ascii="Times New Roman" w:hAnsi="Times New Roman" w:eastAsia="宋体"/>
                <w:b w:val="0"/>
                <w:sz w:val="21"/>
              </w:rPr>
              <w:t>非空</w:t>
            </w:r>
          </w:p>
        </w:tc>
      </w:tr>
      <w:tr w14:paraId="45EF21A3">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588D11A4">
            <w:pPr>
              <w:jc w:val="center"/>
            </w:pPr>
            <w:r>
              <w:rPr>
                <w:rFonts w:ascii="Times New Roman" w:hAnsi="Times New Roman" w:eastAsia="宋体"/>
                <w:b w:val="0"/>
                <w:sz w:val="21"/>
              </w:rPr>
              <w:t>realName</w:t>
            </w:r>
          </w:p>
        </w:tc>
        <w:tc>
          <w:tcPr>
            <w:tcW w:w="2126" w:type="dxa"/>
            <w:tcBorders>
              <w:top w:val="nil"/>
              <w:left w:val="nil"/>
              <w:bottom w:val="nil"/>
              <w:right w:val="nil"/>
            </w:tcBorders>
          </w:tcPr>
          <w:p w14:paraId="065E6573">
            <w:pPr>
              <w:jc w:val="center"/>
            </w:pPr>
            <w:r>
              <w:rPr>
                <w:rFonts w:ascii="Times New Roman" w:hAnsi="Times New Roman" w:eastAsia="宋体"/>
                <w:b w:val="0"/>
                <w:sz w:val="21"/>
              </w:rPr>
              <w:t>String</w:t>
            </w:r>
          </w:p>
        </w:tc>
        <w:tc>
          <w:tcPr>
            <w:tcW w:w="2126" w:type="dxa"/>
            <w:tcBorders>
              <w:top w:val="nil"/>
              <w:left w:val="nil"/>
              <w:bottom w:val="nil"/>
              <w:right w:val="nil"/>
            </w:tcBorders>
          </w:tcPr>
          <w:p w14:paraId="431622C2">
            <w:pPr>
              <w:jc w:val="center"/>
            </w:pPr>
            <w:r>
              <w:rPr>
                <w:rFonts w:ascii="Times New Roman" w:hAnsi="Times New Roman" w:eastAsia="宋体"/>
                <w:b w:val="0"/>
                <w:sz w:val="21"/>
              </w:rPr>
              <w:t>真实姓名</w:t>
            </w:r>
          </w:p>
        </w:tc>
        <w:tc>
          <w:tcPr>
            <w:tcW w:w="2126" w:type="dxa"/>
            <w:tcBorders>
              <w:top w:val="nil"/>
              <w:left w:val="nil"/>
              <w:bottom w:val="nil"/>
              <w:right w:val="nil"/>
            </w:tcBorders>
          </w:tcPr>
          <w:p w14:paraId="2A15A18B">
            <w:pPr>
              <w:jc w:val="center"/>
            </w:pPr>
            <w:r>
              <w:rPr>
                <w:rFonts w:ascii="Times New Roman" w:hAnsi="Times New Roman" w:eastAsia="宋体"/>
                <w:b w:val="0"/>
                <w:sz w:val="21"/>
              </w:rPr>
              <w:t>非空</w:t>
            </w:r>
          </w:p>
        </w:tc>
      </w:tr>
      <w:tr w14:paraId="4113CD10">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7562A630">
            <w:pPr>
              <w:jc w:val="center"/>
            </w:pPr>
            <w:r>
              <w:rPr>
                <w:rFonts w:ascii="Times New Roman" w:hAnsi="Times New Roman" w:eastAsia="宋体"/>
                <w:b w:val="0"/>
                <w:sz w:val="21"/>
              </w:rPr>
              <w:t>studentId</w:t>
            </w:r>
          </w:p>
        </w:tc>
        <w:tc>
          <w:tcPr>
            <w:tcW w:w="2126" w:type="dxa"/>
            <w:tcBorders>
              <w:top w:val="nil"/>
              <w:left w:val="nil"/>
              <w:bottom w:val="nil"/>
              <w:right w:val="nil"/>
            </w:tcBorders>
          </w:tcPr>
          <w:p w14:paraId="11E9226D">
            <w:pPr>
              <w:jc w:val="center"/>
            </w:pPr>
            <w:r>
              <w:rPr>
                <w:rFonts w:ascii="Times New Roman" w:hAnsi="Times New Roman" w:eastAsia="宋体"/>
                <w:b w:val="0"/>
                <w:sz w:val="21"/>
              </w:rPr>
              <w:t>String</w:t>
            </w:r>
          </w:p>
        </w:tc>
        <w:tc>
          <w:tcPr>
            <w:tcW w:w="2126" w:type="dxa"/>
            <w:tcBorders>
              <w:top w:val="nil"/>
              <w:left w:val="nil"/>
              <w:bottom w:val="nil"/>
              <w:right w:val="nil"/>
            </w:tcBorders>
          </w:tcPr>
          <w:p w14:paraId="2E848E0E">
            <w:pPr>
              <w:jc w:val="center"/>
            </w:pPr>
            <w:r>
              <w:rPr>
                <w:rFonts w:ascii="Times New Roman" w:hAnsi="Times New Roman" w:eastAsia="宋体"/>
                <w:b w:val="0"/>
                <w:sz w:val="21"/>
              </w:rPr>
              <w:t>学号</w:t>
            </w:r>
          </w:p>
        </w:tc>
        <w:tc>
          <w:tcPr>
            <w:tcW w:w="2126" w:type="dxa"/>
            <w:tcBorders>
              <w:top w:val="nil"/>
              <w:left w:val="nil"/>
              <w:bottom w:val="nil"/>
              <w:right w:val="nil"/>
            </w:tcBorders>
          </w:tcPr>
          <w:p w14:paraId="49ECE844">
            <w:pPr>
              <w:jc w:val="center"/>
            </w:pPr>
            <w:r>
              <w:rPr>
                <w:rFonts w:ascii="Times New Roman" w:hAnsi="Times New Roman" w:eastAsia="宋体"/>
                <w:b w:val="0"/>
                <w:sz w:val="21"/>
              </w:rPr>
              <w:t>唯一</w:t>
            </w:r>
          </w:p>
        </w:tc>
      </w:tr>
      <w:tr w14:paraId="3910F9D9">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2AED4CEF">
            <w:pPr>
              <w:jc w:val="center"/>
            </w:pPr>
            <w:r>
              <w:rPr>
                <w:rFonts w:ascii="Times New Roman" w:hAnsi="Times New Roman" w:eastAsia="宋体"/>
                <w:b w:val="0"/>
                <w:sz w:val="21"/>
              </w:rPr>
              <w:t>phone</w:t>
            </w:r>
          </w:p>
        </w:tc>
        <w:tc>
          <w:tcPr>
            <w:tcW w:w="2126" w:type="dxa"/>
            <w:tcBorders>
              <w:top w:val="nil"/>
              <w:left w:val="nil"/>
              <w:bottom w:val="nil"/>
              <w:right w:val="nil"/>
            </w:tcBorders>
          </w:tcPr>
          <w:p w14:paraId="1CAE404A">
            <w:pPr>
              <w:jc w:val="center"/>
            </w:pPr>
            <w:r>
              <w:rPr>
                <w:rFonts w:ascii="Times New Roman" w:hAnsi="Times New Roman" w:eastAsia="宋体"/>
                <w:b w:val="0"/>
                <w:sz w:val="21"/>
              </w:rPr>
              <w:t>String</w:t>
            </w:r>
          </w:p>
        </w:tc>
        <w:tc>
          <w:tcPr>
            <w:tcW w:w="2126" w:type="dxa"/>
            <w:tcBorders>
              <w:top w:val="nil"/>
              <w:left w:val="nil"/>
              <w:bottom w:val="nil"/>
              <w:right w:val="nil"/>
            </w:tcBorders>
          </w:tcPr>
          <w:p w14:paraId="26FC106E">
            <w:pPr>
              <w:jc w:val="center"/>
            </w:pPr>
            <w:r>
              <w:rPr>
                <w:rFonts w:ascii="Times New Roman" w:hAnsi="Times New Roman" w:eastAsia="宋体"/>
                <w:b w:val="0"/>
                <w:sz w:val="21"/>
              </w:rPr>
              <w:t>手机号码</w:t>
            </w:r>
          </w:p>
        </w:tc>
        <w:tc>
          <w:tcPr>
            <w:tcW w:w="2126" w:type="dxa"/>
            <w:tcBorders>
              <w:top w:val="nil"/>
              <w:left w:val="nil"/>
              <w:bottom w:val="nil"/>
              <w:right w:val="nil"/>
            </w:tcBorders>
          </w:tcPr>
          <w:p w14:paraId="2A78899F">
            <w:pPr>
              <w:jc w:val="center"/>
            </w:pPr>
          </w:p>
        </w:tc>
      </w:tr>
      <w:tr w14:paraId="3D3E87C7">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1ABDB12E">
            <w:pPr>
              <w:jc w:val="center"/>
            </w:pPr>
            <w:r>
              <w:rPr>
                <w:rFonts w:ascii="Times New Roman" w:hAnsi="Times New Roman" w:eastAsia="宋体"/>
                <w:b w:val="0"/>
                <w:sz w:val="21"/>
              </w:rPr>
              <w:t>email</w:t>
            </w:r>
          </w:p>
        </w:tc>
        <w:tc>
          <w:tcPr>
            <w:tcW w:w="2126" w:type="dxa"/>
            <w:tcBorders>
              <w:top w:val="nil"/>
              <w:left w:val="nil"/>
              <w:bottom w:val="nil"/>
              <w:right w:val="nil"/>
            </w:tcBorders>
          </w:tcPr>
          <w:p w14:paraId="0B0FB4F2">
            <w:pPr>
              <w:jc w:val="center"/>
            </w:pPr>
            <w:r>
              <w:rPr>
                <w:rFonts w:ascii="Times New Roman" w:hAnsi="Times New Roman" w:eastAsia="宋体"/>
                <w:b w:val="0"/>
                <w:sz w:val="21"/>
              </w:rPr>
              <w:t>String</w:t>
            </w:r>
          </w:p>
        </w:tc>
        <w:tc>
          <w:tcPr>
            <w:tcW w:w="2126" w:type="dxa"/>
            <w:tcBorders>
              <w:top w:val="nil"/>
              <w:left w:val="nil"/>
              <w:bottom w:val="nil"/>
              <w:right w:val="nil"/>
            </w:tcBorders>
          </w:tcPr>
          <w:p w14:paraId="511FB4B6">
            <w:pPr>
              <w:jc w:val="center"/>
            </w:pPr>
            <w:r>
              <w:rPr>
                <w:rFonts w:ascii="Times New Roman" w:hAnsi="Times New Roman" w:eastAsia="宋体"/>
                <w:b w:val="0"/>
                <w:sz w:val="21"/>
              </w:rPr>
              <w:t>电子邮箱</w:t>
            </w:r>
          </w:p>
        </w:tc>
        <w:tc>
          <w:tcPr>
            <w:tcW w:w="2126" w:type="dxa"/>
            <w:tcBorders>
              <w:top w:val="nil"/>
              <w:left w:val="nil"/>
              <w:bottom w:val="nil"/>
              <w:right w:val="nil"/>
            </w:tcBorders>
          </w:tcPr>
          <w:p w14:paraId="5F972FEC">
            <w:pPr>
              <w:jc w:val="center"/>
            </w:pPr>
          </w:p>
        </w:tc>
      </w:tr>
      <w:tr w14:paraId="3D02FE4A">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51DF9C61">
            <w:pPr>
              <w:jc w:val="center"/>
            </w:pPr>
            <w:r>
              <w:rPr>
                <w:rFonts w:ascii="Times New Roman" w:hAnsi="Times New Roman" w:eastAsia="宋体"/>
                <w:b w:val="0"/>
                <w:sz w:val="21"/>
              </w:rPr>
              <w:t>avatar</w:t>
            </w:r>
          </w:p>
        </w:tc>
        <w:tc>
          <w:tcPr>
            <w:tcW w:w="2126" w:type="dxa"/>
            <w:tcBorders>
              <w:top w:val="nil"/>
              <w:left w:val="nil"/>
              <w:bottom w:val="nil"/>
              <w:right w:val="nil"/>
            </w:tcBorders>
          </w:tcPr>
          <w:p w14:paraId="062C3375">
            <w:pPr>
              <w:jc w:val="center"/>
            </w:pPr>
            <w:r>
              <w:rPr>
                <w:rFonts w:ascii="Times New Roman" w:hAnsi="Times New Roman" w:eastAsia="宋体"/>
                <w:b w:val="0"/>
                <w:sz w:val="21"/>
              </w:rPr>
              <w:t>String</w:t>
            </w:r>
          </w:p>
        </w:tc>
        <w:tc>
          <w:tcPr>
            <w:tcW w:w="2126" w:type="dxa"/>
            <w:tcBorders>
              <w:top w:val="nil"/>
              <w:left w:val="nil"/>
              <w:bottom w:val="nil"/>
              <w:right w:val="nil"/>
            </w:tcBorders>
          </w:tcPr>
          <w:p w14:paraId="6D7391BA">
            <w:pPr>
              <w:jc w:val="center"/>
            </w:pPr>
            <w:r>
              <w:rPr>
                <w:rFonts w:ascii="Times New Roman" w:hAnsi="Times New Roman" w:eastAsia="宋体"/>
                <w:b w:val="0"/>
                <w:sz w:val="21"/>
              </w:rPr>
              <w:t>头像URL</w:t>
            </w:r>
          </w:p>
        </w:tc>
        <w:tc>
          <w:tcPr>
            <w:tcW w:w="2126" w:type="dxa"/>
            <w:tcBorders>
              <w:top w:val="nil"/>
              <w:left w:val="nil"/>
              <w:bottom w:val="nil"/>
              <w:right w:val="nil"/>
            </w:tcBorders>
          </w:tcPr>
          <w:p w14:paraId="08B58013">
            <w:pPr>
              <w:jc w:val="center"/>
            </w:pPr>
          </w:p>
        </w:tc>
      </w:tr>
      <w:tr w14:paraId="4D11C50A">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6DC116C2">
            <w:pPr>
              <w:jc w:val="center"/>
            </w:pPr>
            <w:r>
              <w:rPr>
                <w:rFonts w:ascii="Times New Roman" w:hAnsi="Times New Roman" w:eastAsia="宋体"/>
                <w:b w:val="0"/>
                <w:sz w:val="21"/>
              </w:rPr>
              <w:t>role</w:t>
            </w:r>
          </w:p>
        </w:tc>
        <w:tc>
          <w:tcPr>
            <w:tcW w:w="2126" w:type="dxa"/>
            <w:tcBorders>
              <w:top w:val="nil"/>
              <w:left w:val="nil"/>
              <w:bottom w:val="nil"/>
              <w:right w:val="nil"/>
            </w:tcBorders>
          </w:tcPr>
          <w:p w14:paraId="04E0AE7F">
            <w:pPr>
              <w:jc w:val="center"/>
            </w:pPr>
            <w:r>
              <w:rPr>
                <w:rFonts w:ascii="Times New Roman" w:hAnsi="Times New Roman" w:eastAsia="宋体"/>
                <w:b w:val="0"/>
                <w:sz w:val="21"/>
              </w:rPr>
              <w:t>String</w:t>
            </w:r>
          </w:p>
        </w:tc>
        <w:tc>
          <w:tcPr>
            <w:tcW w:w="2126" w:type="dxa"/>
            <w:tcBorders>
              <w:top w:val="nil"/>
              <w:left w:val="nil"/>
              <w:bottom w:val="nil"/>
              <w:right w:val="nil"/>
            </w:tcBorders>
          </w:tcPr>
          <w:p w14:paraId="3841C629">
            <w:pPr>
              <w:jc w:val="center"/>
            </w:pPr>
            <w:r>
              <w:rPr>
                <w:rFonts w:ascii="Times New Roman" w:hAnsi="Times New Roman" w:eastAsia="宋体"/>
                <w:b w:val="0"/>
                <w:sz w:val="21"/>
              </w:rPr>
              <w:t>角色（student/leader/admin）</w:t>
            </w:r>
          </w:p>
        </w:tc>
        <w:tc>
          <w:tcPr>
            <w:tcW w:w="2126" w:type="dxa"/>
            <w:tcBorders>
              <w:top w:val="nil"/>
              <w:left w:val="nil"/>
              <w:bottom w:val="nil"/>
              <w:right w:val="nil"/>
            </w:tcBorders>
          </w:tcPr>
          <w:p w14:paraId="4EF93246">
            <w:pPr>
              <w:jc w:val="center"/>
            </w:pPr>
            <w:r>
              <w:rPr>
                <w:rFonts w:ascii="Times New Roman" w:hAnsi="Times New Roman" w:eastAsia="宋体"/>
                <w:b w:val="0"/>
                <w:sz w:val="21"/>
              </w:rPr>
              <w:t>非空</w:t>
            </w:r>
          </w:p>
        </w:tc>
      </w:tr>
      <w:tr w14:paraId="6695A18F">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2EF361C0">
            <w:pPr>
              <w:jc w:val="center"/>
            </w:pPr>
            <w:r>
              <w:rPr>
                <w:rFonts w:ascii="Times New Roman" w:hAnsi="Times New Roman" w:eastAsia="宋体"/>
                <w:b w:val="0"/>
                <w:sz w:val="21"/>
              </w:rPr>
              <w:t>college</w:t>
            </w:r>
          </w:p>
        </w:tc>
        <w:tc>
          <w:tcPr>
            <w:tcW w:w="2126" w:type="dxa"/>
            <w:tcBorders>
              <w:top w:val="nil"/>
              <w:left w:val="nil"/>
              <w:bottom w:val="nil"/>
              <w:right w:val="nil"/>
            </w:tcBorders>
          </w:tcPr>
          <w:p w14:paraId="2460A461">
            <w:pPr>
              <w:jc w:val="center"/>
            </w:pPr>
            <w:r>
              <w:rPr>
                <w:rFonts w:ascii="Times New Roman" w:hAnsi="Times New Roman" w:eastAsia="宋体"/>
                <w:b w:val="0"/>
                <w:sz w:val="21"/>
              </w:rPr>
              <w:t>String</w:t>
            </w:r>
          </w:p>
        </w:tc>
        <w:tc>
          <w:tcPr>
            <w:tcW w:w="2126" w:type="dxa"/>
            <w:tcBorders>
              <w:top w:val="nil"/>
              <w:left w:val="nil"/>
              <w:bottom w:val="nil"/>
              <w:right w:val="nil"/>
            </w:tcBorders>
          </w:tcPr>
          <w:p w14:paraId="369D0539">
            <w:pPr>
              <w:jc w:val="center"/>
            </w:pPr>
            <w:r>
              <w:rPr>
                <w:rFonts w:ascii="Times New Roman" w:hAnsi="Times New Roman" w:eastAsia="宋体"/>
                <w:b w:val="0"/>
                <w:sz w:val="21"/>
              </w:rPr>
              <w:t>学院</w:t>
            </w:r>
          </w:p>
        </w:tc>
        <w:tc>
          <w:tcPr>
            <w:tcW w:w="2126" w:type="dxa"/>
            <w:tcBorders>
              <w:top w:val="nil"/>
              <w:left w:val="nil"/>
              <w:bottom w:val="nil"/>
              <w:right w:val="nil"/>
            </w:tcBorders>
          </w:tcPr>
          <w:p w14:paraId="78B3F43C">
            <w:pPr>
              <w:jc w:val="center"/>
            </w:pPr>
          </w:p>
        </w:tc>
      </w:tr>
      <w:tr w14:paraId="4195F83E">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2ABDC2AA">
            <w:pPr>
              <w:jc w:val="center"/>
            </w:pPr>
            <w:r>
              <w:rPr>
                <w:rFonts w:ascii="Times New Roman" w:hAnsi="Times New Roman" w:eastAsia="宋体"/>
                <w:b w:val="0"/>
                <w:sz w:val="21"/>
              </w:rPr>
              <w:t>major</w:t>
            </w:r>
          </w:p>
        </w:tc>
        <w:tc>
          <w:tcPr>
            <w:tcW w:w="2126" w:type="dxa"/>
            <w:tcBorders>
              <w:top w:val="nil"/>
              <w:left w:val="nil"/>
              <w:bottom w:val="nil"/>
              <w:right w:val="nil"/>
            </w:tcBorders>
          </w:tcPr>
          <w:p w14:paraId="189BA309">
            <w:pPr>
              <w:jc w:val="center"/>
            </w:pPr>
            <w:r>
              <w:rPr>
                <w:rFonts w:ascii="Times New Roman" w:hAnsi="Times New Roman" w:eastAsia="宋体"/>
                <w:b w:val="0"/>
                <w:sz w:val="21"/>
              </w:rPr>
              <w:t>String</w:t>
            </w:r>
          </w:p>
        </w:tc>
        <w:tc>
          <w:tcPr>
            <w:tcW w:w="2126" w:type="dxa"/>
            <w:tcBorders>
              <w:top w:val="nil"/>
              <w:left w:val="nil"/>
              <w:bottom w:val="nil"/>
              <w:right w:val="nil"/>
            </w:tcBorders>
          </w:tcPr>
          <w:p w14:paraId="2F134C20">
            <w:pPr>
              <w:jc w:val="center"/>
            </w:pPr>
            <w:r>
              <w:rPr>
                <w:rFonts w:ascii="Times New Roman" w:hAnsi="Times New Roman" w:eastAsia="宋体"/>
                <w:b w:val="0"/>
                <w:sz w:val="21"/>
              </w:rPr>
              <w:t>专业</w:t>
            </w:r>
          </w:p>
        </w:tc>
        <w:tc>
          <w:tcPr>
            <w:tcW w:w="2126" w:type="dxa"/>
            <w:tcBorders>
              <w:top w:val="nil"/>
              <w:left w:val="nil"/>
              <w:bottom w:val="nil"/>
              <w:right w:val="nil"/>
            </w:tcBorders>
          </w:tcPr>
          <w:p w14:paraId="6D34D069">
            <w:pPr>
              <w:jc w:val="center"/>
            </w:pPr>
          </w:p>
        </w:tc>
      </w:tr>
      <w:tr w14:paraId="5E10270A">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389C4034">
            <w:pPr>
              <w:jc w:val="center"/>
            </w:pPr>
            <w:r>
              <w:rPr>
                <w:rFonts w:ascii="Times New Roman" w:hAnsi="Times New Roman" w:eastAsia="宋体"/>
                <w:b w:val="0"/>
                <w:sz w:val="21"/>
              </w:rPr>
              <w:t>grade</w:t>
            </w:r>
          </w:p>
        </w:tc>
        <w:tc>
          <w:tcPr>
            <w:tcW w:w="2126" w:type="dxa"/>
            <w:tcBorders>
              <w:top w:val="nil"/>
              <w:left w:val="nil"/>
              <w:bottom w:val="nil"/>
              <w:right w:val="nil"/>
            </w:tcBorders>
          </w:tcPr>
          <w:p w14:paraId="2EDA86C9">
            <w:pPr>
              <w:jc w:val="center"/>
            </w:pPr>
            <w:r>
              <w:rPr>
                <w:rFonts w:ascii="Times New Roman" w:hAnsi="Times New Roman" w:eastAsia="宋体"/>
                <w:b w:val="0"/>
                <w:sz w:val="21"/>
              </w:rPr>
              <w:t>String</w:t>
            </w:r>
          </w:p>
        </w:tc>
        <w:tc>
          <w:tcPr>
            <w:tcW w:w="2126" w:type="dxa"/>
            <w:tcBorders>
              <w:top w:val="nil"/>
              <w:left w:val="nil"/>
              <w:bottom w:val="nil"/>
              <w:right w:val="nil"/>
            </w:tcBorders>
          </w:tcPr>
          <w:p w14:paraId="6072C6D3">
            <w:pPr>
              <w:jc w:val="center"/>
            </w:pPr>
            <w:r>
              <w:rPr>
                <w:rFonts w:ascii="Times New Roman" w:hAnsi="Times New Roman" w:eastAsia="宋体"/>
                <w:b w:val="0"/>
                <w:sz w:val="21"/>
              </w:rPr>
              <w:t>年级</w:t>
            </w:r>
          </w:p>
        </w:tc>
        <w:tc>
          <w:tcPr>
            <w:tcW w:w="2126" w:type="dxa"/>
            <w:tcBorders>
              <w:top w:val="nil"/>
              <w:left w:val="nil"/>
              <w:bottom w:val="nil"/>
              <w:right w:val="nil"/>
            </w:tcBorders>
          </w:tcPr>
          <w:p w14:paraId="2EA8804C">
            <w:pPr>
              <w:jc w:val="center"/>
            </w:pPr>
          </w:p>
        </w:tc>
      </w:tr>
      <w:tr w14:paraId="6862834F">
        <w:tblPrEx>
          <w:tblCellMar>
            <w:top w:w="0" w:type="dxa"/>
            <w:left w:w="108" w:type="dxa"/>
            <w:bottom w:w="0" w:type="dxa"/>
            <w:right w:w="108" w:type="dxa"/>
          </w:tblCellMar>
        </w:tblPrEx>
        <w:trPr>
          <w:jc w:val="center"/>
        </w:trPr>
        <w:tc>
          <w:tcPr>
            <w:tcW w:w="2126" w:type="dxa"/>
            <w:tcBorders>
              <w:top w:val="nil"/>
              <w:left w:val="nil"/>
              <w:bottom w:val="single" w:color="000000" w:sz="12" w:space="0"/>
              <w:right w:val="nil"/>
            </w:tcBorders>
          </w:tcPr>
          <w:p w14:paraId="160A46E0">
            <w:pPr>
              <w:jc w:val="center"/>
            </w:pPr>
            <w:r>
              <w:rPr>
                <w:rFonts w:ascii="Times New Roman" w:hAnsi="Times New Roman" w:eastAsia="宋体"/>
                <w:b w:val="0"/>
                <w:sz w:val="21"/>
              </w:rPr>
              <w:t>createTime</w:t>
            </w:r>
          </w:p>
        </w:tc>
        <w:tc>
          <w:tcPr>
            <w:tcW w:w="2126" w:type="dxa"/>
            <w:tcBorders>
              <w:top w:val="nil"/>
              <w:left w:val="nil"/>
              <w:bottom w:val="single" w:color="000000" w:sz="12" w:space="0"/>
              <w:right w:val="nil"/>
            </w:tcBorders>
          </w:tcPr>
          <w:p w14:paraId="47008DF2">
            <w:pPr>
              <w:jc w:val="center"/>
            </w:pPr>
            <w:r>
              <w:rPr>
                <w:rFonts w:ascii="Times New Roman" w:hAnsi="Times New Roman" w:eastAsia="宋体"/>
                <w:b w:val="0"/>
                <w:sz w:val="21"/>
              </w:rPr>
              <w:t>Number</w:t>
            </w:r>
          </w:p>
        </w:tc>
        <w:tc>
          <w:tcPr>
            <w:tcW w:w="2126" w:type="dxa"/>
            <w:tcBorders>
              <w:top w:val="nil"/>
              <w:left w:val="nil"/>
              <w:bottom w:val="single" w:color="000000" w:sz="12" w:space="0"/>
              <w:right w:val="nil"/>
            </w:tcBorders>
          </w:tcPr>
          <w:p w14:paraId="5133228B">
            <w:pPr>
              <w:jc w:val="center"/>
            </w:pPr>
            <w:r>
              <w:rPr>
                <w:rFonts w:ascii="Times New Roman" w:hAnsi="Times New Roman" w:eastAsia="宋体"/>
                <w:b w:val="0"/>
                <w:sz w:val="21"/>
              </w:rPr>
              <w:t>注册时间戳</w:t>
            </w:r>
          </w:p>
        </w:tc>
        <w:tc>
          <w:tcPr>
            <w:tcW w:w="2126" w:type="dxa"/>
            <w:tcBorders>
              <w:top w:val="nil"/>
              <w:left w:val="nil"/>
              <w:bottom w:val="single" w:color="000000" w:sz="12" w:space="0"/>
              <w:right w:val="nil"/>
            </w:tcBorders>
          </w:tcPr>
          <w:p w14:paraId="16878557">
            <w:pPr>
              <w:jc w:val="center"/>
            </w:pPr>
            <w:r>
              <w:rPr>
                <w:rFonts w:ascii="Times New Roman" w:hAnsi="Times New Roman" w:eastAsia="宋体"/>
                <w:b w:val="0"/>
                <w:sz w:val="21"/>
              </w:rPr>
              <w:t>非空</w:t>
            </w:r>
          </w:p>
        </w:tc>
      </w:tr>
    </w:tbl>
    <w:p w14:paraId="0CC0DDDD">
      <w:pPr>
        <w:spacing w:before="0" w:beforeLines="50" w:after="0" w:afterLines="50" w:line="460" w:lineRule="exact"/>
        <w:jc w:val="left"/>
        <w:outlineLvl w:val="2"/>
      </w:pPr>
      <w:bookmarkStart w:id="35" w:name="_Toc31421"/>
      <w:r>
        <w:rPr>
          <w:rFonts w:ascii="Times New Roman" w:hAnsi="Times New Roman" w:eastAsia="黑体"/>
          <w:sz w:val="24"/>
          <w:szCs w:val="24"/>
        </w:rPr>
        <w:t>4.3.2  社团表设计</w:t>
      </w:r>
      <w:bookmarkEnd w:id="35"/>
    </w:p>
    <w:p w14:paraId="451C2AC5">
      <w:pPr>
        <w:spacing w:before="0" w:after="0" w:line="460" w:lineRule="exact"/>
        <w:jc w:val="center"/>
      </w:pPr>
      <w:r>
        <w:rPr>
          <w:rFonts w:ascii="Times New Roman" w:hAnsi="Times New Roman" w:eastAsia="黑体"/>
          <w:sz w:val="24"/>
          <w:szCs w:val="24"/>
        </w:rPr>
        <w:t>表4-3  社团表（ClubInfo）结构</w:t>
      </w:r>
    </w:p>
    <w:tbl>
      <w:tblPr>
        <w:tblStyle w:val="36"/>
        <w:tblW w:w="0" w:type="auto"/>
        <w:jc w:val="center"/>
        <w:tblLayout w:type="autofit"/>
        <w:tblCellMar>
          <w:top w:w="0" w:type="dxa"/>
          <w:left w:w="108" w:type="dxa"/>
          <w:bottom w:w="0" w:type="dxa"/>
          <w:right w:w="108" w:type="dxa"/>
        </w:tblCellMar>
      </w:tblPr>
      <w:tblGrid>
        <w:gridCol w:w="2126"/>
        <w:gridCol w:w="2126"/>
        <w:gridCol w:w="2126"/>
        <w:gridCol w:w="2126"/>
      </w:tblGrid>
      <w:tr w14:paraId="114328A6">
        <w:tblPrEx>
          <w:tblCellMar>
            <w:top w:w="0" w:type="dxa"/>
            <w:left w:w="108" w:type="dxa"/>
            <w:bottom w:w="0" w:type="dxa"/>
            <w:right w:w="108" w:type="dxa"/>
          </w:tblCellMar>
        </w:tblPrEx>
        <w:trPr>
          <w:jc w:val="center"/>
        </w:trPr>
        <w:tc>
          <w:tcPr>
            <w:tcW w:w="2126" w:type="dxa"/>
            <w:tcBorders>
              <w:top w:val="single" w:color="000000" w:sz="12" w:space="0"/>
              <w:left w:val="nil"/>
              <w:bottom w:val="single" w:color="000000" w:sz="6" w:space="0"/>
              <w:right w:val="nil"/>
            </w:tcBorders>
          </w:tcPr>
          <w:p w14:paraId="4B3861F1">
            <w:pPr>
              <w:jc w:val="center"/>
            </w:pPr>
            <w:r>
              <w:rPr>
                <w:rFonts w:ascii="Times New Roman" w:hAnsi="Times New Roman" w:eastAsia="黑体"/>
                <w:b/>
                <w:sz w:val="21"/>
              </w:rPr>
              <w:t>字段名</w:t>
            </w:r>
          </w:p>
        </w:tc>
        <w:tc>
          <w:tcPr>
            <w:tcW w:w="2126" w:type="dxa"/>
            <w:tcBorders>
              <w:top w:val="single" w:color="000000" w:sz="12" w:space="0"/>
              <w:left w:val="nil"/>
              <w:bottom w:val="single" w:color="000000" w:sz="6" w:space="0"/>
              <w:right w:val="nil"/>
            </w:tcBorders>
          </w:tcPr>
          <w:p w14:paraId="4CC43846">
            <w:pPr>
              <w:jc w:val="center"/>
            </w:pPr>
            <w:r>
              <w:rPr>
                <w:rFonts w:ascii="Times New Roman" w:hAnsi="Times New Roman" w:eastAsia="黑体"/>
                <w:b/>
                <w:sz w:val="21"/>
              </w:rPr>
              <w:t>数据类型</w:t>
            </w:r>
          </w:p>
        </w:tc>
        <w:tc>
          <w:tcPr>
            <w:tcW w:w="2126" w:type="dxa"/>
            <w:tcBorders>
              <w:top w:val="single" w:color="000000" w:sz="12" w:space="0"/>
              <w:left w:val="nil"/>
              <w:bottom w:val="single" w:color="000000" w:sz="6" w:space="0"/>
              <w:right w:val="nil"/>
            </w:tcBorders>
          </w:tcPr>
          <w:p w14:paraId="559CFDB5">
            <w:pPr>
              <w:jc w:val="center"/>
            </w:pPr>
            <w:r>
              <w:rPr>
                <w:rFonts w:ascii="Times New Roman" w:hAnsi="Times New Roman" w:eastAsia="黑体"/>
                <w:b/>
                <w:sz w:val="21"/>
              </w:rPr>
              <w:t>说明</w:t>
            </w:r>
          </w:p>
        </w:tc>
        <w:tc>
          <w:tcPr>
            <w:tcW w:w="2126" w:type="dxa"/>
            <w:tcBorders>
              <w:top w:val="single" w:color="000000" w:sz="12" w:space="0"/>
              <w:left w:val="nil"/>
              <w:bottom w:val="single" w:color="000000" w:sz="6" w:space="0"/>
              <w:right w:val="nil"/>
            </w:tcBorders>
          </w:tcPr>
          <w:p w14:paraId="0CAA6940">
            <w:pPr>
              <w:jc w:val="center"/>
            </w:pPr>
            <w:r>
              <w:rPr>
                <w:rFonts w:ascii="Times New Roman" w:hAnsi="Times New Roman" w:eastAsia="黑体"/>
                <w:b/>
                <w:sz w:val="21"/>
              </w:rPr>
              <w:t>约束</w:t>
            </w:r>
          </w:p>
        </w:tc>
      </w:tr>
      <w:tr w14:paraId="2005D10A">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2D999E73">
            <w:pPr>
              <w:jc w:val="center"/>
            </w:pPr>
            <w:r>
              <w:rPr>
                <w:rFonts w:ascii="Times New Roman" w:hAnsi="Times New Roman" w:eastAsia="宋体"/>
                <w:b w:val="0"/>
                <w:sz w:val="21"/>
              </w:rPr>
              <w:t>id</w:t>
            </w:r>
          </w:p>
        </w:tc>
        <w:tc>
          <w:tcPr>
            <w:tcW w:w="2126" w:type="dxa"/>
            <w:tcBorders>
              <w:top w:val="nil"/>
              <w:left w:val="nil"/>
              <w:bottom w:val="nil"/>
              <w:right w:val="nil"/>
            </w:tcBorders>
          </w:tcPr>
          <w:p w14:paraId="512AFA99">
            <w:pPr>
              <w:jc w:val="center"/>
            </w:pPr>
            <w:r>
              <w:rPr>
                <w:rFonts w:ascii="Times New Roman" w:hAnsi="Times New Roman" w:eastAsia="宋体"/>
                <w:b w:val="0"/>
                <w:sz w:val="21"/>
              </w:rPr>
              <w:t>String</w:t>
            </w:r>
          </w:p>
        </w:tc>
        <w:tc>
          <w:tcPr>
            <w:tcW w:w="2126" w:type="dxa"/>
            <w:tcBorders>
              <w:top w:val="nil"/>
              <w:left w:val="nil"/>
              <w:bottom w:val="nil"/>
              <w:right w:val="nil"/>
            </w:tcBorders>
          </w:tcPr>
          <w:p w14:paraId="43368983">
            <w:pPr>
              <w:jc w:val="center"/>
            </w:pPr>
            <w:r>
              <w:rPr>
                <w:rFonts w:ascii="Times New Roman" w:hAnsi="Times New Roman" w:eastAsia="宋体"/>
                <w:b w:val="0"/>
                <w:sz w:val="21"/>
              </w:rPr>
              <w:t>社团唯一标识</w:t>
            </w:r>
          </w:p>
        </w:tc>
        <w:tc>
          <w:tcPr>
            <w:tcW w:w="2126" w:type="dxa"/>
            <w:tcBorders>
              <w:top w:val="nil"/>
              <w:left w:val="nil"/>
              <w:bottom w:val="nil"/>
              <w:right w:val="nil"/>
            </w:tcBorders>
          </w:tcPr>
          <w:p w14:paraId="34CCB45A">
            <w:pPr>
              <w:jc w:val="center"/>
            </w:pPr>
            <w:r>
              <w:rPr>
                <w:rFonts w:ascii="Times New Roman" w:hAnsi="Times New Roman" w:eastAsia="宋体"/>
                <w:b w:val="0"/>
                <w:sz w:val="21"/>
              </w:rPr>
              <w:t>主键</w:t>
            </w:r>
          </w:p>
        </w:tc>
      </w:tr>
      <w:tr w14:paraId="0FBCC597">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72EC99F9">
            <w:pPr>
              <w:jc w:val="center"/>
            </w:pPr>
            <w:r>
              <w:rPr>
                <w:rFonts w:ascii="Times New Roman" w:hAnsi="Times New Roman" w:eastAsia="宋体"/>
                <w:b w:val="0"/>
                <w:sz w:val="21"/>
              </w:rPr>
              <w:t>name</w:t>
            </w:r>
          </w:p>
        </w:tc>
        <w:tc>
          <w:tcPr>
            <w:tcW w:w="2126" w:type="dxa"/>
            <w:tcBorders>
              <w:top w:val="nil"/>
              <w:left w:val="nil"/>
              <w:bottom w:val="nil"/>
              <w:right w:val="nil"/>
            </w:tcBorders>
          </w:tcPr>
          <w:p w14:paraId="35EE05B4">
            <w:pPr>
              <w:jc w:val="center"/>
            </w:pPr>
            <w:r>
              <w:rPr>
                <w:rFonts w:ascii="Times New Roman" w:hAnsi="Times New Roman" w:eastAsia="宋体"/>
                <w:b w:val="0"/>
                <w:sz w:val="21"/>
              </w:rPr>
              <w:t>String</w:t>
            </w:r>
          </w:p>
        </w:tc>
        <w:tc>
          <w:tcPr>
            <w:tcW w:w="2126" w:type="dxa"/>
            <w:tcBorders>
              <w:top w:val="nil"/>
              <w:left w:val="nil"/>
              <w:bottom w:val="nil"/>
              <w:right w:val="nil"/>
            </w:tcBorders>
          </w:tcPr>
          <w:p w14:paraId="24D15CA9">
            <w:pPr>
              <w:jc w:val="center"/>
            </w:pPr>
            <w:r>
              <w:rPr>
                <w:rFonts w:ascii="Times New Roman" w:hAnsi="Times New Roman" w:eastAsia="宋体"/>
                <w:b w:val="0"/>
                <w:sz w:val="21"/>
              </w:rPr>
              <w:t>社团名称</w:t>
            </w:r>
          </w:p>
        </w:tc>
        <w:tc>
          <w:tcPr>
            <w:tcW w:w="2126" w:type="dxa"/>
            <w:tcBorders>
              <w:top w:val="nil"/>
              <w:left w:val="nil"/>
              <w:bottom w:val="nil"/>
              <w:right w:val="nil"/>
            </w:tcBorders>
          </w:tcPr>
          <w:p w14:paraId="38C64F5C">
            <w:pPr>
              <w:jc w:val="center"/>
            </w:pPr>
            <w:r>
              <w:rPr>
                <w:rFonts w:ascii="Times New Roman" w:hAnsi="Times New Roman" w:eastAsia="宋体"/>
                <w:b w:val="0"/>
                <w:sz w:val="21"/>
              </w:rPr>
              <w:t>唯一，非空</w:t>
            </w:r>
          </w:p>
        </w:tc>
      </w:tr>
      <w:tr w14:paraId="1419720B">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3790A6DD">
            <w:pPr>
              <w:jc w:val="center"/>
            </w:pPr>
            <w:r>
              <w:rPr>
                <w:rFonts w:ascii="Times New Roman" w:hAnsi="Times New Roman" w:eastAsia="宋体"/>
                <w:b w:val="0"/>
                <w:sz w:val="21"/>
              </w:rPr>
              <w:t>description</w:t>
            </w:r>
          </w:p>
        </w:tc>
        <w:tc>
          <w:tcPr>
            <w:tcW w:w="2126" w:type="dxa"/>
            <w:tcBorders>
              <w:top w:val="nil"/>
              <w:left w:val="nil"/>
              <w:bottom w:val="nil"/>
              <w:right w:val="nil"/>
            </w:tcBorders>
          </w:tcPr>
          <w:p w14:paraId="69512200">
            <w:pPr>
              <w:jc w:val="center"/>
            </w:pPr>
            <w:r>
              <w:rPr>
                <w:rFonts w:ascii="Times New Roman" w:hAnsi="Times New Roman" w:eastAsia="宋体"/>
                <w:b w:val="0"/>
                <w:sz w:val="21"/>
              </w:rPr>
              <w:t>String</w:t>
            </w:r>
          </w:p>
        </w:tc>
        <w:tc>
          <w:tcPr>
            <w:tcW w:w="2126" w:type="dxa"/>
            <w:tcBorders>
              <w:top w:val="nil"/>
              <w:left w:val="nil"/>
              <w:bottom w:val="nil"/>
              <w:right w:val="nil"/>
            </w:tcBorders>
          </w:tcPr>
          <w:p w14:paraId="6E484496">
            <w:pPr>
              <w:jc w:val="center"/>
            </w:pPr>
            <w:r>
              <w:rPr>
                <w:rFonts w:ascii="Times New Roman" w:hAnsi="Times New Roman" w:eastAsia="宋体"/>
                <w:b w:val="0"/>
                <w:sz w:val="21"/>
              </w:rPr>
              <w:t>社团简介</w:t>
            </w:r>
          </w:p>
        </w:tc>
        <w:tc>
          <w:tcPr>
            <w:tcW w:w="2126" w:type="dxa"/>
            <w:tcBorders>
              <w:top w:val="nil"/>
              <w:left w:val="nil"/>
              <w:bottom w:val="nil"/>
              <w:right w:val="nil"/>
            </w:tcBorders>
          </w:tcPr>
          <w:p w14:paraId="58552DC8">
            <w:pPr>
              <w:jc w:val="center"/>
            </w:pPr>
          </w:p>
        </w:tc>
      </w:tr>
      <w:tr w14:paraId="2A044BC9">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517A8220">
            <w:pPr>
              <w:jc w:val="center"/>
            </w:pPr>
            <w:r>
              <w:rPr>
                <w:rFonts w:ascii="Times New Roman" w:hAnsi="Times New Roman" w:eastAsia="宋体"/>
                <w:b w:val="0"/>
                <w:sz w:val="21"/>
              </w:rPr>
              <w:t>category</w:t>
            </w:r>
          </w:p>
        </w:tc>
        <w:tc>
          <w:tcPr>
            <w:tcW w:w="2126" w:type="dxa"/>
            <w:tcBorders>
              <w:top w:val="nil"/>
              <w:left w:val="nil"/>
              <w:bottom w:val="nil"/>
              <w:right w:val="nil"/>
            </w:tcBorders>
          </w:tcPr>
          <w:p w14:paraId="79EF95D2">
            <w:pPr>
              <w:jc w:val="center"/>
            </w:pPr>
            <w:r>
              <w:rPr>
                <w:rFonts w:ascii="Times New Roman" w:hAnsi="Times New Roman" w:eastAsia="宋体"/>
                <w:b w:val="0"/>
                <w:sz w:val="21"/>
              </w:rPr>
              <w:t>String</w:t>
            </w:r>
          </w:p>
        </w:tc>
        <w:tc>
          <w:tcPr>
            <w:tcW w:w="2126" w:type="dxa"/>
            <w:tcBorders>
              <w:top w:val="nil"/>
              <w:left w:val="nil"/>
              <w:bottom w:val="nil"/>
              <w:right w:val="nil"/>
            </w:tcBorders>
          </w:tcPr>
          <w:p w14:paraId="08ACBFA7">
            <w:pPr>
              <w:jc w:val="center"/>
            </w:pPr>
            <w:r>
              <w:rPr>
                <w:rFonts w:ascii="Times New Roman" w:hAnsi="Times New Roman" w:eastAsia="宋体"/>
                <w:b w:val="0"/>
                <w:sz w:val="21"/>
              </w:rPr>
              <w:t>社团分类</w:t>
            </w:r>
          </w:p>
        </w:tc>
        <w:tc>
          <w:tcPr>
            <w:tcW w:w="2126" w:type="dxa"/>
            <w:tcBorders>
              <w:top w:val="nil"/>
              <w:left w:val="nil"/>
              <w:bottom w:val="nil"/>
              <w:right w:val="nil"/>
            </w:tcBorders>
          </w:tcPr>
          <w:p w14:paraId="3A12CA4F">
            <w:pPr>
              <w:jc w:val="center"/>
            </w:pPr>
            <w:r>
              <w:rPr>
                <w:rFonts w:ascii="Times New Roman" w:hAnsi="Times New Roman" w:eastAsia="宋体"/>
                <w:b w:val="0"/>
                <w:sz w:val="21"/>
              </w:rPr>
              <w:t>非空</w:t>
            </w:r>
          </w:p>
        </w:tc>
      </w:tr>
      <w:tr w14:paraId="4D94BA6E">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0CDE85C7">
            <w:pPr>
              <w:jc w:val="center"/>
            </w:pPr>
            <w:r>
              <w:rPr>
                <w:rFonts w:ascii="Times New Roman" w:hAnsi="Times New Roman" w:eastAsia="宋体"/>
                <w:b w:val="0"/>
                <w:sz w:val="21"/>
              </w:rPr>
              <w:t>logo</w:t>
            </w:r>
          </w:p>
        </w:tc>
        <w:tc>
          <w:tcPr>
            <w:tcW w:w="2126" w:type="dxa"/>
            <w:tcBorders>
              <w:top w:val="nil"/>
              <w:left w:val="nil"/>
              <w:bottom w:val="nil"/>
              <w:right w:val="nil"/>
            </w:tcBorders>
          </w:tcPr>
          <w:p w14:paraId="038CAC08">
            <w:pPr>
              <w:jc w:val="center"/>
            </w:pPr>
            <w:r>
              <w:rPr>
                <w:rFonts w:ascii="Times New Roman" w:hAnsi="Times New Roman" w:eastAsia="宋体"/>
                <w:b w:val="0"/>
                <w:sz w:val="21"/>
              </w:rPr>
              <w:t>String</w:t>
            </w:r>
          </w:p>
        </w:tc>
        <w:tc>
          <w:tcPr>
            <w:tcW w:w="2126" w:type="dxa"/>
            <w:tcBorders>
              <w:top w:val="nil"/>
              <w:left w:val="nil"/>
              <w:bottom w:val="nil"/>
              <w:right w:val="nil"/>
            </w:tcBorders>
          </w:tcPr>
          <w:p w14:paraId="42FB5ECA">
            <w:pPr>
              <w:jc w:val="center"/>
            </w:pPr>
            <w:r>
              <w:rPr>
                <w:rFonts w:ascii="Times New Roman" w:hAnsi="Times New Roman" w:eastAsia="宋体"/>
                <w:b w:val="0"/>
                <w:sz w:val="21"/>
              </w:rPr>
              <w:t>社团Logo URL</w:t>
            </w:r>
          </w:p>
        </w:tc>
        <w:tc>
          <w:tcPr>
            <w:tcW w:w="2126" w:type="dxa"/>
            <w:tcBorders>
              <w:top w:val="nil"/>
              <w:left w:val="nil"/>
              <w:bottom w:val="nil"/>
              <w:right w:val="nil"/>
            </w:tcBorders>
          </w:tcPr>
          <w:p w14:paraId="4D234C2F">
            <w:pPr>
              <w:jc w:val="center"/>
            </w:pPr>
          </w:p>
        </w:tc>
      </w:tr>
      <w:tr w14:paraId="41C3693A">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02F7EAFD">
            <w:pPr>
              <w:jc w:val="center"/>
            </w:pPr>
            <w:r>
              <w:rPr>
                <w:rFonts w:ascii="Times New Roman" w:hAnsi="Times New Roman" w:eastAsia="宋体"/>
                <w:b w:val="0"/>
                <w:sz w:val="21"/>
              </w:rPr>
              <w:t>coverImage</w:t>
            </w:r>
          </w:p>
        </w:tc>
        <w:tc>
          <w:tcPr>
            <w:tcW w:w="2126" w:type="dxa"/>
            <w:tcBorders>
              <w:top w:val="nil"/>
              <w:left w:val="nil"/>
              <w:bottom w:val="nil"/>
              <w:right w:val="nil"/>
            </w:tcBorders>
          </w:tcPr>
          <w:p w14:paraId="5C814282">
            <w:pPr>
              <w:jc w:val="center"/>
            </w:pPr>
            <w:r>
              <w:rPr>
                <w:rFonts w:ascii="Times New Roman" w:hAnsi="Times New Roman" w:eastAsia="宋体"/>
                <w:b w:val="0"/>
                <w:sz w:val="21"/>
              </w:rPr>
              <w:t>String</w:t>
            </w:r>
          </w:p>
        </w:tc>
        <w:tc>
          <w:tcPr>
            <w:tcW w:w="2126" w:type="dxa"/>
            <w:tcBorders>
              <w:top w:val="nil"/>
              <w:left w:val="nil"/>
              <w:bottom w:val="nil"/>
              <w:right w:val="nil"/>
            </w:tcBorders>
          </w:tcPr>
          <w:p w14:paraId="63045E13">
            <w:pPr>
              <w:jc w:val="center"/>
            </w:pPr>
            <w:r>
              <w:rPr>
                <w:rFonts w:ascii="Times New Roman" w:hAnsi="Times New Roman" w:eastAsia="宋体"/>
                <w:b w:val="0"/>
                <w:sz w:val="21"/>
              </w:rPr>
              <w:t>封面图片URL</w:t>
            </w:r>
          </w:p>
        </w:tc>
        <w:tc>
          <w:tcPr>
            <w:tcW w:w="2126" w:type="dxa"/>
            <w:tcBorders>
              <w:top w:val="nil"/>
              <w:left w:val="nil"/>
              <w:bottom w:val="nil"/>
              <w:right w:val="nil"/>
            </w:tcBorders>
          </w:tcPr>
          <w:p w14:paraId="7F5303AC">
            <w:pPr>
              <w:jc w:val="center"/>
            </w:pPr>
          </w:p>
        </w:tc>
      </w:tr>
      <w:tr w14:paraId="6F1891BB">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314A2C46">
            <w:pPr>
              <w:jc w:val="center"/>
            </w:pPr>
            <w:r>
              <w:rPr>
                <w:rFonts w:ascii="Times New Roman" w:hAnsi="Times New Roman" w:eastAsia="宋体"/>
                <w:b w:val="0"/>
                <w:sz w:val="21"/>
              </w:rPr>
              <w:t>leaderId</w:t>
            </w:r>
          </w:p>
        </w:tc>
        <w:tc>
          <w:tcPr>
            <w:tcW w:w="2126" w:type="dxa"/>
            <w:tcBorders>
              <w:top w:val="nil"/>
              <w:left w:val="nil"/>
              <w:bottom w:val="nil"/>
              <w:right w:val="nil"/>
            </w:tcBorders>
          </w:tcPr>
          <w:p w14:paraId="72255A10">
            <w:pPr>
              <w:jc w:val="center"/>
            </w:pPr>
            <w:r>
              <w:rPr>
                <w:rFonts w:ascii="Times New Roman" w:hAnsi="Times New Roman" w:eastAsia="宋体"/>
                <w:b w:val="0"/>
                <w:sz w:val="21"/>
              </w:rPr>
              <w:t>String</w:t>
            </w:r>
          </w:p>
        </w:tc>
        <w:tc>
          <w:tcPr>
            <w:tcW w:w="2126" w:type="dxa"/>
            <w:tcBorders>
              <w:top w:val="nil"/>
              <w:left w:val="nil"/>
              <w:bottom w:val="nil"/>
              <w:right w:val="nil"/>
            </w:tcBorders>
          </w:tcPr>
          <w:p w14:paraId="2E9F9E8D">
            <w:pPr>
              <w:jc w:val="center"/>
            </w:pPr>
            <w:r>
              <w:rPr>
                <w:rFonts w:ascii="Times New Roman" w:hAnsi="Times New Roman" w:eastAsia="宋体"/>
                <w:b w:val="0"/>
                <w:sz w:val="21"/>
              </w:rPr>
              <w:t>负责人ID</w:t>
            </w:r>
          </w:p>
        </w:tc>
        <w:tc>
          <w:tcPr>
            <w:tcW w:w="2126" w:type="dxa"/>
            <w:tcBorders>
              <w:top w:val="nil"/>
              <w:left w:val="nil"/>
              <w:bottom w:val="nil"/>
              <w:right w:val="nil"/>
            </w:tcBorders>
          </w:tcPr>
          <w:p w14:paraId="73F58012">
            <w:pPr>
              <w:jc w:val="center"/>
            </w:pPr>
            <w:r>
              <w:rPr>
                <w:rFonts w:ascii="Times New Roman" w:hAnsi="Times New Roman" w:eastAsia="宋体"/>
                <w:b w:val="0"/>
                <w:sz w:val="21"/>
              </w:rPr>
              <w:t>外键</w:t>
            </w:r>
          </w:p>
        </w:tc>
      </w:tr>
      <w:tr w14:paraId="71443395">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71F397A2">
            <w:pPr>
              <w:jc w:val="center"/>
            </w:pPr>
            <w:r>
              <w:rPr>
                <w:rFonts w:ascii="Times New Roman" w:hAnsi="Times New Roman" w:eastAsia="宋体"/>
                <w:b w:val="0"/>
                <w:sz w:val="21"/>
              </w:rPr>
              <w:t>leaderName</w:t>
            </w:r>
          </w:p>
        </w:tc>
        <w:tc>
          <w:tcPr>
            <w:tcW w:w="2126" w:type="dxa"/>
            <w:tcBorders>
              <w:top w:val="nil"/>
              <w:left w:val="nil"/>
              <w:bottom w:val="nil"/>
              <w:right w:val="nil"/>
            </w:tcBorders>
          </w:tcPr>
          <w:p w14:paraId="28BEC8EE">
            <w:pPr>
              <w:jc w:val="center"/>
            </w:pPr>
            <w:r>
              <w:rPr>
                <w:rFonts w:ascii="Times New Roman" w:hAnsi="Times New Roman" w:eastAsia="宋体"/>
                <w:b w:val="0"/>
                <w:sz w:val="21"/>
              </w:rPr>
              <w:t>String</w:t>
            </w:r>
          </w:p>
        </w:tc>
        <w:tc>
          <w:tcPr>
            <w:tcW w:w="2126" w:type="dxa"/>
            <w:tcBorders>
              <w:top w:val="nil"/>
              <w:left w:val="nil"/>
              <w:bottom w:val="nil"/>
              <w:right w:val="nil"/>
            </w:tcBorders>
          </w:tcPr>
          <w:p w14:paraId="3AF884F3">
            <w:pPr>
              <w:jc w:val="center"/>
            </w:pPr>
            <w:r>
              <w:rPr>
                <w:rFonts w:ascii="Times New Roman" w:hAnsi="Times New Roman" w:eastAsia="宋体"/>
                <w:b w:val="0"/>
                <w:sz w:val="21"/>
              </w:rPr>
              <w:t>负责人姓名</w:t>
            </w:r>
          </w:p>
        </w:tc>
        <w:tc>
          <w:tcPr>
            <w:tcW w:w="2126" w:type="dxa"/>
            <w:tcBorders>
              <w:top w:val="nil"/>
              <w:left w:val="nil"/>
              <w:bottom w:val="nil"/>
              <w:right w:val="nil"/>
            </w:tcBorders>
          </w:tcPr>
          <w:p w14:paraId="73459310">
            <w:pPr>
              <w:jc w:val="center"/>
            </w:pPr>
          </w:p>
        </w:tc>
      </w:tr>
      <w:tr w14:paraId="3924F5F8">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5B007185">
            <w:pPr>
              <w:jc w:val="center"/>
            </w:pPr>
            <w:r>
              <w:rPr>
                <w:rFonts w:ascii="Times New Roman" w:hAnsi="Times New Roman" w:eastAsia="宋体"/>
                <w:b w:val="0"/>
                <w:sz w:val="21"/>
              </w:rPr>
              <w:t>memberCount</w:t>
            </w:r>
          </w:p>
        </w:tc>
        <w:tc>
          <w:tcPr>
            <w:tcW w:w="2126" w:type="dxa"/>
            <w:tcBorders>
              <w:top w:val="nil"/>
              <w:left w:val="nil"/>
              <w:bottom w:val="nil"/>
              <w:right w:val="nil"/>
            </w:tcBorders>
          </w:tcPr>
          <w:p w14:paraId="6F64F513">
            <w:pPr>
              <w:jc w:val="center"/>
            </w:pPr>
            <w:r>
              <w:rPr>
                <w:rFonts w:ascii="Times New Roman" w:hAnsi="Times New Roman" w:eastAsia="宋体"/>
                <w:b w:val="0"/>
                <w:sz w:val="21"/>
              </w:rPr>
              <w:t>Number</w:t>
            </w:r>
          </w:p>
        </w:tc>
        <w:tc>
          <w:tcPr>
            <w:tcW w:w="2126" w:type="dxa"/>
            <w:tcBorders>
              <w:top w:val="nil"/>
              <w:left w:val="nil"/>
              <w:bottom w:val="nil"/>
              <w:right w:val="nil"/>
            </w:tcBorders>
          </w:tcPr>
          <w:p w14:paraId="2AFD73AA">
            <w:pPr>
              <w:jc w:val="center"/>
            </w:pPr>
            <w:r>
              <w:rPr>
                <w:rFonts w:ascii="Times New Roman" w:hAnsi="Times New Roman" w:eastAsia="宋体"/>
                <w:b w:val="0"/>
                <w:sz w:val="21"/>
              </w:rPr>
              <w:t>成员数量</w:t>
            </w:r>
          </w:p>
        </w:tc>
        <w:tc>
          <w:tcPr>
            <w:tcW w:w="2126" w:type="dxa"/>
            <w:tcBorders>
              <w:top w:val="nil"/>
              <w:left w:val="nil"/>
              <w:bottom w:val="nil"/>
              <w:right w:val="nil"/>
            </w:tcBorders>
          </w:tcPr>
          <w:p w14:paraId="79C2A771">
            <w:pPr>
              <w:jc w:val="center"/>
            </w:pPr>
            <w:r>
              <w:rPr>
                <w:rFonts w:ascii="Times New Roman" w:hAnsi="Times New Roman" w:eastAsia="宋体"/>
                <w:b w:val="0"/>
                <w:sz w:val="21"/>
              </w:rPr>
              <w:t>默认0</w:t>
            </w:r>
          </w:p>
        </w:tc>
      </w:tr>
      <w:tr w14:paraId="30590037">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701C8FC1">
            <w:pPr>
              <w:jc w:val="center"/>
            </w:pPr>
            <w:r>
              <w:rPr>
                <w:rFonts w:ascii="Times New Roman" w:hAnsi="Times New Roman" w:eastAsia="宋体"/>
                <w:b w:val="0"/>
                <w:sz w:val="21"/>
              </w:rPr>
              <w:t>maxMembers</w:t>
            </w:r>
          </w:p>
        </w:tc>
        <w:tc>
          <w:tcPr>
            <w:tcW w:w="2126" w:type="dxa"/>
            <w:tcBorders>
              <w:top w:val="nil"/>
              <w:left w:val="nil"/>
              <w:bottom w:val="nil"/>
              <w:right w:val="nil"/>
            </w:tcBorders>
          </w:tcPr>
          <w:p w14:paraId="43A7BAA5">
            <w:pPr>
              <w:jc w:val="center"/>
            </w:pPr>
            <w:r>
              <w:rPr>
                <w:rFonts w:ascii="Times New Roman" w:hAnsi="Times New Roman" w:eastAsia="宋体"/>
                <w:b w:val="0"/>
                <w:sz w:val="21"/>
              </w:rPr>
              <w:t>Number</w:t>
            </w:r>
          </w:p>
        </w:tc>
        <w:tc>
          <w:tcPr>
            <w:tcW w:w="2126" w:type="dxa"/>
            <w:tcBorders>
              <w:top w:val="nil"/>
              <w:left w:val="nil"/>
              <w:bottom w:val="nil"/>
              <w:right w:val="nil"/>
            </w:tcBorders>
          </w:tcPr>
          <w:p w14:paraId="71F352EE">
            <w:pPr>
              <w:jc w:val="center"/>
            </w:pPr>
            <w:r>
              <w:rPr>
                <w:rFonts w:ascii="Times New Roman" w:hAnsi="Times New Roman" w:eastAsia="宋体"/>
                <w:b w:val="0"/>
                <w:sz w:val="21"/>
              </w:rPr>
              <w:t>最大成员数</w:t>
            </w:r>
          </w:p>
        </w:tc>
        <w:tc>
          <w:tcPr>
            <w:tcW w:w="2126" w:type="dxa"/>
            <w:tcBorders>
              <w:top w:val="nil"/>
              <w:left w:val="nil"/>
              <w:bottom w:val="nil"/>
              <w:right w:val="nil"/>
            </w:tcBorders>
          </w:tcPr>
          <w:p w14:paraId="4DFECE6C">
            <w:pPr>
              <w:jc w:val="center"/>
            </w:pPr>
            <w:r>
              <w:rPr>
                <w:rFonts w:ascii="Times New Roman" w:hAnsi="Times New Roman" w:eastAsia="宋体"/>
                <w:b w:val="0"/>
                <w:sz w:val="21"/>
              </w:rPr>
              <w:t>默认100</w:t>
            </w:r>
          </w:p>
        </w:tc>
      </w:tr>
      <w:tr w14:paraId="1CCC1DD3">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5137D937">
            <w:pPr>
              <w:jc w:val="center"/>
            </w:pPr>
            <w:r>
              <w:rPr>
                <w:rFonts w:ascii="Times New Roman" w:hAnsi="Times New Roman" w:eastAsia="宋体"/>
                <w:b w:val="0"/>
                <w:sz w:val="21"/>
              </w:rPr>
              <w:t>status</w:t>
            </w:r>
          </w:p>
        </w:tc>
        <w:tc>
          <w:tcPr>
            <w:tcW w:w="2126" w:type="dxa"/>
            <w:tcBorders>
              <w:top w:val="nil"/>
              <w:left w:val="nil"/>
              <w:bottom w:val="nil"/>
              <w:right w:val="nil"/>
            </w:tcBorders>
          </w:tcPr>
          <w:p w14:paraId="0DEE3DE0">
            <w:pPr>
              <w:jc w:val="center"/>
            </w:pPr>
            <w:r>
              <w:rPr>
                <w:rFonts w:ascii="Times New Roman" w:hAnsi="Times New Roman" w:eastAsia="宋体"/>
                <w:b w:val="0"/>
                <w:sz w:val="21"/>
              </w:rPr>
              <w:t>String</w:t>
            </w:r>
          </w:p>
        </w:tc>
        <w:tc>
          <w:tcPr>
            <w:tcW w:w="2126" w:type="dxa"/>
            <w:tcBorders>
              <w:top w:val="nil"/>
              <w:left w:val="nil"/>
              <w:bottom w:val="nil"/>
              <w:right w:val="nil"/>
            </w:tcBorders>
          </w:tcPr>
          <w:p w14:paraId="57B50F42">
            <w:pPr>
              <w:jc w:val="center"/>
            </w:pPr>
            <w:r>
              <w:rPr>
                <w:rFonts w:ascii="Times New Roman" w:hAnsi="Times New Roman" w:eastAsia="宋体"/>
                <w:b w:val="0"/>
                <w:sz w:val="21"/>
              </w:rPr>
              <w:t>审核状态</w:t>
            </w:r>
          </w:p>
        </w:tc>
        <w:tc>
          <w:tcPr>
            <w:tcW w:w="2126" w:type="dxa"/>
            <w:tcBorders>
              <w:top w:val="nil"/>
              <w:left w:val="nil"/>
              <w:bottom w:val="nil"/>
              <w:right w:val="nil"/>
            </w:tcBorders>
          </w:tcPr>
          <w:p w14:paraId="6B37E1D5">
            <w:pPr>
              <w:jc w:val="center"/>
            </w:pPr>
            <w:r>
              <w:rPr>
                <w:rFonts w:ascii="Times New Roman" w:hAnsi="Times New Roman" w:eastAsia="宋体"/>
                <w:b w:val="0"/>
                <w:sz w:val="21"/>
              </w:rPr>
              <w:t>非空</w:t>
            </w:r>
          </w:p>
        </w:tc>
      </w:tr>
      <w:tr w14:paraId="26B2E668">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27B6B2F0">
            <w:pPr>
              <w:jc w:val="center"/>
            </w:pPr>
            <w:r>
              <w:rPr>
                <w:rFonts w:ascii="Times New Roman" w:hAnsi="Times New Roman" w:eastAsia="宋体"/>
                <w:b w:val="0"/>
                <w:sz w:val="21"/>
              </w:rPr>
              <w:t>slogan</w:t>
            </w:r>
          </w:p>
        </w:tc>
        <w:tc>
          <w:tcPr>
            <w:tcW w:w="2126" w:type="dxa"/>
            <w:tcBorders>
              <w:top w:val="nil"/>
              <w:left w:val="nil"/>
              <w:bottom w:val="nil"/>
              <w:right w:val="nil"/>
            </w:tcBorders>
          </w:tcPr>
          <w:p w14:paraId="20B9DE4A">
            <w:pPr>
              <w:jc w:val="center"/>
            </w:pPr>
            <w:r>
              <w:rPr>
                <w:rFonts w:ascii="Times New Roman" w:hAnsi="Times New Roman" w:eastAsia="宋体"/>
                <w:b w:val="0"/>
                <w:sz w:val="21"/>
              </w:rPr>
              <w:t>String</w:t>
            </w:r>
          </w:p>
        </w:tc>
        <w:tc>
          <w:tcPr>
            <w:tcW w:w="2126" w:type="dxa"/>
            <w:tcBorders>
              <w:top w:val="nil"/>
              <w:left w:val="nil"/>
              <w:bottom w:val="nil"/>
              <w:right w:val="nil"/>
            </w:tcBorders>
          </w:tcPr>
          <w:p w14:paraId="36BA6046">
            <w:pPr>
              <w:jc w:val="center"/>
            </w:pPr>
            <w:r>
              <w:rPr>
                <w:rFonts w:ascii="Times New Roman" w:hAnsi="Times New Roman" w:eastAsia="宋体"/>
                <w:b w:val="0"/>
                <w:sz w:val="21"/>
              </w:rPr>
              <w:t>社团口号</w:t>
            </w:r>
          </w:p>
        </w:tc>
        <w:tc>
          <w:tcPr>
            <w:tcW w:w="2126" w:type="dxa"/>
            <w:tcBorders>
              <w:top w:val="nil"/>
              <w:left w:val="nil"/>
              <w:bottom w:val="nil"/>
              <w:right w:val="nil"/>
            </w:tcBorders>
          </w:tcPr>
          <w:p w14:paraId="5D16536B">
            <w:pPr>
              <w:jc w:val="center"/>
            </w:pPr>
          </w:p>
        </w:tc>
      </w:tr>
      <w:tr w14:paraId="378DFE0D">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4A9D1FBB">
            <w:pPr>
              <w:jc w:val="center"/>
            </w:pPr>
            <w:r>
              <w:rPr>
                <w:rFonts w:ascii="Times New Roman" w:hAnsi="Times New Roman" w:eastAsia="宋体"/>
                <w:b w:val="0"/>
                <w:sz w:val="21"/>
              </w:rPr>
              <w:t>contactInfo</w:t>
            </w:r>
          </w:p>
        </w:tc>
        <w:tc>
          <w:tcPr>
            <w:tcW w:w="2126" w:type="dxa"/>
            <w:tcBorders>
              <w:top w:val="nil"/>
              <w:left w:val="nil"/>
              <w:bottom w:val="nil"/>
              <w:right w:val="nil"/>
            </w:tcBorders>
          </w:tcPr>
          <w:p w14:paraId="26FFF98C">
            <w:pPr>
              <w:jc w:val="center"/>
            </w:pPr>
            <w:r>
              <w:rPr>
                <w:rFonts w:ascii="Times New Roman" w:hAnsi="Times New Roman" w:eastAsia="宋体"/>
                <w:b w:val="0"/>
                <w:sz w:val="21"/>
              </w:rPr>
              <w:t>String</w:t>
            </w:r>
          </w:p>
        </w:tc>
        <w:tc>
          <w:tcPr>
            <w:tcW w:w="2126" w:type="dxa"/>
            <w:tcBorders>
              <w:top w:val="nil"/>
              <w:left w:val="nil"/>
              <w:bottom w:val="nil"/>
              <w:right w:val="nil"/>
            </w:tcBorders>
          </w:tcPr>
          <w:p w14:paraId="2D5B85C4">
            <w:pPr>
              <w:jc w:val="center"/>
            </w:pPr>
            <w:r>
              <w:rPr>
                <w:rFonts w:ascii="Times New Roman" w:hAnsi="Times New Roman" w:eastAsia="宋体"/>
                <w:b w:val="0"/>
                <w:sz w:val="21"/>
              </w:rPr>
              <w:t>联系方式</w:t>
            </w:r>
          </w:p>
        </w:tc>
        <w:tc>
          <w:tcPr>
            <w:tcW w:w="2126" w:type="dxa"/>
            <w:tcBorders>
              <w:top w:val="nil"/>
              <w:left w:val="nil"/>
              <w:bottom w:val="nil"/>
              <w:right w:val="nil"/>
            </w:tcBorders>
          </w:tcPr>
          <w:p w14:paraId="77BEA7F6">
            <w:pPr>
              <w:jc w:val="center"/>
            </w:pPr>
          </w:p>
        </w:tc>
      </w:tr>
      <w:tr w14:paraId="7629FD12">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031FA4EE">
            <w:pPr>
              <w:jc w:val="center"/>
            </w:pPr>
            <w:r>
              <w:rPr>
                <w:rFonts w:ascii="Times New Roman" w:hAnsi="Times New Roman" w:eastAsia="宋体"/>
                <w:b w:val="0"/>
                <w:sz w:val="21"/>
              </w:rPr>
              <w:t>tags</w:t>
            </w:r>
          </w:p>
        </w:tc>
        <w:tc>
          <w:tcPr>
            <w:tcW w:w="2126" w:type="dxa"/>
            <w:tcBorders>
              <w:top w:val="nil"/>
              <w:left w:val="nil"/>
              <w:bottom w:val="nil"/>
              <w:right w:val="nil"/>
            </w:tcBorders>
          </w:tcPr>
          <w:p w14:paraId="0E11A3C5">
            <w:pPr>
              <w:jc w:val="center"/>
            </w:pPr>
            <w:r>
              <w:rPr>
                <w:rFonts w:ascii="Times New Roman" w:hAnsi="Times New Roman" w:eastAsia="宋体"/>
                <w:b w:val="0"/>
                <w:sz w:val="21"/>
              </w:rPr>
              <w:t>Array&lt;String&gt;</w:t>
            </w:r>
          </w:p>
        </w:tc>
        <w:tc>
          <w:tcPr>
            <w:tcW w:w="2126" w:type="dxa"/>
            <w:tcBorders>
              <w:top w:val="nil"/>
              <w:left w:val="nil"/>
              <w:bottom w:val="nil"/>
              <w:right w:val="nil"/>
            </w:tcBorders>
          </w:tcPr>
          <w:p w14:paraId="6CA442FB">
            <w:pPr>
              <w:jc w:val="center"/>
            </w:pPr>
            <w:r>
              <w:rPr>
                <w:rFonts w:ascii="Times New Roman" w:hAnsi="Times New Roman" w:eastAsia="宋体"/>
                <w:b w:val="0"/>
                <w:sz w:val="21"/>
              </w:rPr>
              <w:t>标签列表</w:t>
            </w:r>
          </w:p>
        </w:tc>
        <w:tc>
          <w:tcPr>
            <w:tcW w:w="2126" w:type="dxa"/>
            <w:tcBorders>
              <w:top w:val="nil"/>
              <w:left w:val="nil"/>
              <w:bottom w:val="nil"/>
              <w:right w:val="nil"/>
            </w:tcBorders>
          </w:tcPr>
          <w:p w14:paraId="20735F36">
            <w:pPr>
              <w:jc w:val="center"/>
            </w:pPr>
          </w:p>
        </w:tc>
      </w:tr>
      <w:tr w14:paraId="444A6C9F">
        <w:tblPrEx>
          <w:tblCellMar>
            <w:top w:w="0" w:type="dxa"/>
            <w:left w:w="108" w:type="dxa"/>
            <w:bottom w:w="0" w:type="dxa"/>
            <w:right w:w="108" w:type="dxa"/>
          </w:tblCellMar>
        </w:tblPrEx>
        <w:trPr>
          <w:jc w:val="center"/>
        </w:trPr>
        <w:tc>
          <w:tcPr>
            <w:tcW w:w="2126" w:type="dxa"/>
            <w:tcBorders>
              <w:top w:val="nil"/>
              <w:left w:val="nil"/>
              <w:bottom w:val="single" w:color="000000" w:sz="12" w:space="0"/>
              <w:right w:val="nil"/>
            </w:tcBorders>
          </w:tcPr>
          <w:p w14:paraId="121E5629">
            <w:pPr>
              <w:jc w:val="center"/>
            </w:pPr>
            <w:r>
              <w:rPr>
                <w:rFonts w:ascii="Times New Roman" w:hAnsi="Times New Roman" w:eastAsia="宋体"/>
                <w:b w:val="0"/>
                <w:sz w:val="21"/>
              </w:rPr>
              <w:t>createTime</w:t>
            </w:r>
          </w:p>
        </w:tc>
        <w:tc>
          <w:tcPr>
            <w:tcW w:w="2126" w:type="dxa"/>
            <w:tcBorders>
              <w:top w:val="nil"/>
              <w:left w:val="nil"/>
              <w:bottom w:val="single" w:color="000000" w:sz="12" w:space="0"/>
              <w:right w:val="nil"/>
            </w:tcBorders>
          </w:tcPr>
          <w:p w14:paraId="159576E5">
            <w:pPr>
              <w:jc w:val="center"/>
            </w:pPr>
            <w:r>
              <w:rPr>
                <w:rFonts w:ascii="Times New Roman" w:hAnsi="Times New Roman" w:eastAsia="宋体"/>
                <w:b w:val="0"/>
                <w:sz w:val="21"/>
              </w:rPr>
              <w:t>Number</w:t>
            </w:r>
          </w:p>
        </w:tc>
        <w:tc>
          <w:tcPr>
            <w:tcW w:w="2126" w:type="dxa"/>
            <w:tcBorders>
              <w:top w:val="nil"/>
              <w:left w:val="nil"/>
              <w:bottom w:val="single" w:color="000000" w:sz="12" w:space="0"/>
              <w:right w:val="nil"/>
            </w:tcBorders>
          </w:tcPr>
          <w:p w14:paraId="57AD0613">
            <w:pPr>
              <w:jc w:val="center"/>
            </w:pPr>
            <w:r>
              <w:rPr>
                <w:rFonts w:ascii="Times New Roman" w:hAnsi="Times New Roman" w:eastAsia="宋体"/>
                <w:b w:val="0"/>
                <w:sz w:val="21"/>
              </w:rPr>
              <w:t>创建时间戳</w:t>
            </w:r>
          </w:p>
        </w:tc>
        <w:tc>
          <w:tcPr>
            <w:tcW w:w="2126" w:type="dxa"/>
            <w:tcBorders>
              <w:top w:val="nil"/>
              <w:left w:val="nil"/>
              <w:bottom w:val="single" w:color="000000" w:sz="12" w:space="0"/>
              <w:right w:val="nil"/>
            </w:tcBorders>
          </w:tcPr>
          <w:p w14:paraId="69FEDE6F">
            <w:pPr>
              <w:jc w:val="center"/>
            </w:pPr>
            <w:r>
              <w:rPr>
                <w:rFonts w:ascii="Times New Roman" w:hAnsi="Times New Roman" w:eastAsia="宋体"/>
                <w:b w:val="0"/>
                <w:sz w:val="21"/>
              </w:rPr>
              <w:t>非空</w:t>
            </w:r>
          </w:p>
        </w:tc>
      </w:tr>
    </w:tbl>
    <w:p w14:paraId="4A68B6B8">
      <w:pPr>
        <w:spacing w:before="0" w:beforeLines="50" w:after="0" w:afterLines="50" w:line="460" w:lineRule="exact"/>
        <w:jc w:val="left"/>
        <w:outlineLvl w:val="2"/>
      </w:pPr>
      <w:bookmarkStart w:id="36" w:name="_Toc16962"/>
      <w:r>
        <w:rPr>
          <w:rFonts w:ascii="Times New Roman" w:hAnsi="Times New Roman" w:eastAsia="黑体"/>
          <w:sz w:val="24"/>
          <w:szCs w:val="24"/>
        </w:rPr>
        <w:t>4.3.3  活动表设计</w:t>
      </w:r>
      <w:bookmarkEnd w:id="36"/>
    </w:p>
    <w:p w14:paraId="151901E4">
      <w:pPr>
        <w:spacing w:before="0" w:after="0" w:line="460" w:lineRule="exact"/>
        <w:jc w:val="center"/>
      </w:pPr>
      <w:r>
        <w:rPr>
          <w:rFonts w:ascii="Times New Roman" w:hAnsi="Times New Roman" w:eastAsia="黑体"/>
          <w:sz w:val="24"/>
          <w:szCs w:val="24"/>
        </w:rPr>
        <w:t>表4-4  活动表（ActivityInfo）结构</w:t>
      </w:r>
    </w:p>
    <w:tbl>
      <w:tblPr>
        <w:tblStyle w:val="36"/>
        <w:tblW w:w="0" w:type="auto"/>
        <w:jc w:val="center"/>
        <w:tblLayout w:type="autofit"/>
        <w:tblCellMar>
          <w:top w:w="0" w:type="dxa"/>
          <w:left w:w="108" w:type="dxa"/>
          <w:bottom w:w="0" w:type="dxa"/>
          <w:right w:w="108" w:type="dxa"/>
        </w:tblCellMar>
      </w:tblPr>
      <w:tblGrid>
        <w:gridCol w:w="2126"/>
        <w:gridCol w:w="2126"/>
        <w:gridCol w:w="2126"/>
        <w:gridCol w:w="2126"/>
      </w:tblGrid>
      <w:tr w14:paraId="2427E72E">
        <w:tblPrEx>
          <w:tblCellMar>
            <w:top w:w="0" w:type="dxa"/>
            <w:left w:w="108" w:type="dxa"/>
            <w:bottom w:w="0" w:type="dxa"/>
            <w:right w:w="108" w:type="dxa"/>
          </w:tblCellMar>
        </w:tblPrEx>
        <w:trPr>
          <w:jc w:val="center"/>
        </w:trPr>
        <w:tc>
          <w:tcPr>
            <w:tcW w:w="2126" w:type="dxa"/>
            <w:tcBorders>
              <w:top w:val="single" w:color="000000" w:sz="12" w:space="0"/>
              <w:left w:val="nil"/>
              <w:bottom w:val="single" w:color="000000" w:sz="6" w:space="0"/>
              <w:right w:val="nil"/>
            </w:tcBorders>
          </w:tcPr>
          <w:p w14:paraId="6714AA3B">
            <w:pPr>
              <w:jc w:val="center"/>
            </w:pPr>
            <w:r>
              <w:rPr>
                <w:rFonts w:ascii="Times New Roman" w:hAnsi="Times New Roman" w:eastAsia="黑体"/>
                <w:b/>
                <w:sz w:val="21"/>
              </w:rPr>
              <w:t>字段名</w:t>
            </w:r>
          </w:p>
        </w:tc>
        <w:tc>
          <w:tcPr>
            <w:tcW w:w="2126" w:type="dxa"/>
            <w:tcBorders>
              <w:top w:val="single" w:color="000000" w:sz="12" w:space="0"/>
              <w:left w:val="nil"/>
              <w:bottom w:val="single" w:color="000000" w:sz="6" w:space="0"/>
              <w:right w:val="nil"/>
            </w:tcBorders>
          </w:tcPr>
          <w:p w14:paraId="71F0896A">
            <w:pPr>
              <w:jc w:val="center"/>
            </w:pPr>
            <w:r>
              <w:rPr>
                <w:rFonts w:ascii="Times New Roman" w:hAnsi="Times New Roman" w:eastAsia="黑体"/>
                <w:b/>
                <w:sz w:val="21"/>
              </w:rPr>
              <w:t>数据类型</w:t>
            </w:r>
          </w:p>
        </w:tc>
        <w:tc>
          <w:tcPr>
            <w:tcW w:w="2126" w:type="dxa"/>
            <w:tcBorders>
              <w:top w:val="single" w:color="000000" w:sz="12" w:space="0"/>
              <w:left w:val="nil"/>
              <w:bottom w:val="single" w:color="000000" w:sz="6" w:space="0"/>
              <w:right w:val="nil"/>
            </w:tcBorders>
          </w:tcPr>
          <w:p w14:paraId="52B8EA4C">
            <w:pPr>
              <w:jc w:val="center"/>
            </w:pPr>
            <w:r>
              <w:rPr>
                <w:rFonts w:ascii="Times New Roman" w:hAnsi="Times New Roman" w:eastAsia="黑体"/>
                <w:b/>
                <w:sz w:val="21"/>
              </w:rPr>
              <w:t>说明</w:t>
            </w:r>
          </w:p>
        </w:tc>
        <w:tc>
          <w:tcPr>
            <w:tcW w:w="2126" w:type="dxa"/>
            <w:tcBorders>
              <w:top w:val="single" w:color="000000" w:sz="12" w:space="0"/>
              <w:left w:val="nil"/>
              <w:bottom w:val="single" w:color="000000" w:sz="6" w:space="0"/>
              <w:right w:val="nil"/>
            </w:tcBorders>
          </w:tcPr>
          <w:p w14:paraId="55636E28">
            <w:pPr>
              <w:jc w:val="center"/>
            </w:pPr>
            <w:r>
              <w:rPr>
                <w:rFonts w:ascii="Times New Roman" w:hAnsi="Times New Roman" w:eastAsia="黑体"/>
                <w:b/>
                <w:sz w:val="21"/>
              </w:rPr>
              <w:t>约束</w:t>
            </w:r>
          </w:p>
        </w:tc>
      </w:tr>
      <w:tr w14:paraId="0850EB95">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133C3723">
            <w:pPr>
              <w:jc w:val="center"/>
            </w:pPr>
            <w:r>
              <w:rPr>
                <w:rFonts w:ascii="Times New Roman" w:hAnsi="Times New Roman" w:eastAsia="宋体"/>
                <w:b w:val="0"/>
                <w:sz w:val="21"/>
              </w:rPr>
              <w:t>id</w:t>
            </w:r>
          </w:p>
        </w:tc>
        <w:tc>
          <w:tcPr>
            <w:tcW w:w="2126" w:type="dxa"/>
            <w:tcBorders>
              <w:top w:val="nil"/>
              <w:left w:val="nil"/>
              <w:bottom w:val="nil"/>
              <w:right w:val="nil"/>
            </w:tcBorders>
          </w:tcPr>
          <w:p w14:paraId="6902BA28">
            <w:pPr>
              <w:jc w:val="center"/>
            </w:pPr>
            <w:r>
              <w:rPr>
                <w:rFonts w:ascii="Times New Roman" w:hAnsi="Times New Roman" w:eastAsia="宋体"/>
                <w:b w:val="0"/>
                <w:sz w:val="21"/>
              </w:rPr>
              <w:t>String</w:t>
            </w:r>
          </w:p>
        </w:tc>
        <w:tc>
          <w:tcPr>
            <w:tcW w:w="2126" w:type="dxa"/>
            <w:tcBorders>
              <w:top w:val="nil"/>
              <w:left w:val="nil"/>
              <w:bottom w:val="nil"/>
              <w:right w:val="nil"/>
            </w:tcBorders>
          </w:tcPr>
          <w:p w14:paraId="58E1D38E">
            <w:pPr>
              <w:jc w:val="center"/>
            </w:pPr>
            <w:r>
              <w:rPr>
                <w:rFonts w:ascii="Times New Roman" w:hAnsi="Times New Roman" w:eastAsia="宋体"/>
                <w:b w:val="0"/>
                <w:sz w:val="21"/>
              </w:rPr>
              <w:t>活动唯一标识</w:t>
            </w:r>
          </w:p>
        </w:tc>
        <w:tc>
          <w:tcPr>
            <w:tcW w:w="2126" w:type="dxa"/>
            <w:tcBorders>
              <w:top w:val="nil"/>
              <w:left w:val="nil"/>
              <w:bottom w:val="nil"/>
              <w:right w:val="nil"/>
            </w:tcBorders>
          </w:tcPr>
          <w:p w14:paraId="187AFA91">
            <w:pPr>
              <w:jc w:val="center"/>
            </w:pPr>
            <w:r>
              <w:rPr>
                <w:rFonts w:ascii="Times New Roman" w:hAnsi="Times New Roman" w:eastAsia="宋体"/>
                <w:b w:val="0"/>
                <w:sz w:val="21"/>
              </w:rPr>
              <w:t>主键</w:t>
            </w:r>
          </w:p>
        </w:tc>
      </w:tr>
      <w:tr w14:paraId="615B243B">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5C3F23D1">
            <w:pPr>
              <w:jc w:val="center"/>
            </w:pPr>
            <w:r>
              <w:rPr>
                <w:rFonts w:ascii="Times New Roman" w:hAnsi="Times New Roman" w:eastAsia="宋体"/>
                <w:b w:val="0"/>
                <w:sz w:val="21"/>
              </w:rPr>
              <w:t>clubId</w:t>
            </w:r>
          </w:p>
        </w:tc>
        <w:tc>
          <w:tcPr>
            <w:tcW w:w="2126" w:type="dxa"/>
            <w:tcBorders>
              <w:top w:val="nil"/>
              <w:left w:val="nil"/>
              <w:bottom w:val="nil"/>
              <w:right w:val="nil"/>
            </w:tcBorders>
          </w:tcPr>
          <w:p w14:paraId="47F7B93A">
            <w:pPr>
              <w:jc w:val="center"/>
            </w:pPr>
            <w:r>
              <w:rPr>
                <w:rFonts w:ascii="Times New Roman" w:hAnsi="Times New Roman" w:eastAsia="宋体"/>
                <w:b w:val="0"/>
                <w:sz w:val="21"/>
              </w:rPr>
              <w:t>String</w:t>
            </w:r>
          </w:p>
        </w:tc>
        <w:tc>
          <w:tcPr>
            <w:tcW w:w="2126" w:type="dxa"/>
            <w:tcBorders>
              <w:top w:val="nil"/>
              <w:left w:val="nil"/>
              <w:bottom w:val="nil"/>
              <w:right w:val="nil"/>
            </w:tcBorders>
          </w:tcPr>
          <w:p w14:paraId="6A1BF718">
            <w:pPr>
              <w:jc w:val="center"/>
            </w:pPr>
            <w:r>
              <w:rPr>
                <w:rFonts w:ascii="Times New Roman" w:hAnsi="Times New Roman" w:eastAsia="宋体"/>
                <w:b w:val="0"/>
                <w:sz w:val="21"/>
              </w:rPr>
              <w:t>所属社团ID</w:t>
            </w:r>
          </w:p>
        </w:tc>
        <w:tc>
          <w:tcPr>
            <w:tcW w:w="2126" w:type="dxa"/>
            <w:tcBorders>
              <w:top w:val="nil"/>
              <w:left w:val="nil"/>
              <w:bottom w:val="nil"/>
              <w:right w:val="nil"/>
            </w:tcBorders>
          </w:tcPr>
          <w:p w14:paraId="6F417719">
            <w:pPr>
              <w:jc w:val="center"/>
            </w:pPr>
            <w:r>
              <w:rPr>
                <w:rFonts w:ascii="Times New Roman" w:hAnsi="Times New Roman" w:eastAsia="宋体"/>
                <w:b w:val="0"/>
                <w:sz w:val="21"/>
              </w:rPr>
              <w:t>外键</w:t>
            </w:r>
          </w:p>
        </w:tc>
      </w:tr>
      <w:tr w14:paraId="57AA155A">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18F4A29B">
            <w:pPr>
              <w:jc w:val="center"/>
            </w:pPr>
            <w:r>
              <w:rPr>
                <w:rFonts w:ascii="Times New Roman" w:hAnsi="Times New Roman" w:eastAsia="宋体"/>
                <w:b w:val="0"/>
                <w:sz w:val="21"/>
              </w:rPr>
              <w:t>clubName</w:t>
            </w:r>
          </w:p>
        </w:tc>
        <w:tc>
          <w:tcPr>
            <w:tcW w:w="2126" w:type="dxa"/>
            <w:tcBorders>
              <w:top w:val="nil"/>
              <w:left w:val="nil"/>
              <w:bottom w:val="nil"/>
              <w:right w:val="nil"/>
            </w:tcBorders>
          </w:tcPr>
          <w:p w14:paraId="01A22660">
            <w:pPr>
              <w:jc w:val="center"/>
            </w:pPr>
            <w:r>
              <w:rPr>
                <w:rFonts w:ascii="Times New Roman" w:hAnsi="Times New Roman" w:eastAsia="宋体"/>
                <w:b w:val="0"/>
                <w:sz w:val="21"/>
              </w:rPr>
              <w:t>String</w:t>
            </w:r>
          </w:p>
        </w:tc>
        <w:tc>
          <w:tcPr>
            <w:tcW w:w="2126" w:type="dxa"/>
            <w:tcBorders>
              <w:top w:val="nil"/>
              <w:left w:val="nil"/>
              <w:bottom w:val="nil"/>
              <w:right w:val="nil"/>
            </w:tcBorders>
          </w:tcPr>
          <w:p w14:paraId="5D08F0BA">
            <w:pPr>
              <w:jc w:val="center"/>
            </w:pPr>
            <w:r>
              <w:rPr>
                <w:rFonts w:ascii="Times New Roman" w:hAnsi="Times New Roman" w:eastAsia="宋体"/>
                <w:b w:val="0"/>
                <w:sz w:val="21"/>
              </w:rPr>
              <w:t>所属社团名称</w:t>
            </w:r>
          </w:p>
        </w:tc>
        <w:tc>
          <w:tcPr>
            <w:tcW w:w="2126" w:type="dxa"/>
            <w:tcBorders>
              <w:top w:val="nil"/>
              <w:left w:val="nil"/>
              <w:bottom w:val="nil"/>
              <w:right w:val="nil"/>
            </w:tcBorders>
          </w:tcPr>
          <w:p w14:paraId="1EF675DB">
            <w:pPr>
              <w:jc w:val="center"/>
            </w:pPr>
          </w:p>
        </w:tc>
      </w:tr>
      <w:tr w14:paraId="5FE630CC">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33275B8D">
            <w:pPr>
              <w:jc w:val="center"/>
            </w:pPr>
            <w:r>
              <w:rPr>
                <w:rFonts w:ascii="Times New Roman" w:hAnsi="Times New Roman" w:eastAsia="宋体"/>
                <w:b w:val="0"/>
                <w:sz w:val="21"/>
              </w:rPr>
              <w:t>title</w:t>
            </w:r>
          </w:p>
        </w:tc>
        <w:tc>
          <w:tcPr>
            <w:tcW w:w="2126" w:type="dxa"/>
            <w:tcBorders>
              <w:top w:val="nil"/>
              <w:left w:val="nil"/>
              <w:bottom w:val="nil"/>
              <w:right w:val="nil"/>
            </w:tcBorders>
          </w:tcPr>
          <w:p w14:paraId="582C754E">
            <w:pPr>
              <w:jc w:val="center"/>
            </w:pPr>
            <w:r>
              <w:rPr>
                <w:rFonts w:ascii="Times New Roman" w:hAnsi="Times New Roman" w:eastAsia="宋体"/>
                <w:b w:val="0"/>
                <w:sz w:val="21"/>
              </w:rPr>
              <w:t>String</w:t>
            </w:r>
          </w:p>
        </w:tc>
        <w:tc>
          <w:tcPr>
            <w:tcW w:w="2126" w:type="dxa"/>
            <w:tcBorders>
              <w:top w:val="nil"/>
              <w:left w:val="nil"/>
              <w:bottom w:val="nil"/>
              <w:right w:val="nil"/>
            </w:tcBorders>
          </w:tcPr>
          <w:p w14:paraId="070AB1B7">
            <w:pPr>
              <w:jc w:val="center"/>
            </w:pPr>
            <w:r>
              <w:rPr>
                <w:rFonts w:ascii="Times New Roman" w:hAnsi="Times New Roman" w:eastAsia="宋体"/>
                <w:b w:val="0"/>
                <w:sz w:val="21"/>
              </w:rPr>
              <w:t>活动标题</w:t>
            </w:r>
          </w:p>
        </w:tc>
        <w:tc>
          <w:tcPr>
            <w:tcW w:w="2126" w:type="dxa"/>
            <w:tcBorders>
              <w:top w:val="nil"/>
              <w:left w:val="nil"/>
              <w:bottom w:val="nil"/>
              <w:right w:val="nil"/>
            </w:tcBorders>
          </w:tcPr>
          <w:p w14:paraId="325D4995">
            <w:pPr>
              <w:jc w:val="center"/>
            </w:pPr>
            <w:r>
              <w:rPr>
                <w:rFonts w:ascii="Times New Roman" w:hAnsi="Times New Roman" w:eastAsia="宋体"/>
                <w:b w:val="0"/>
                <w:sz w:val="21"/>
              </w:rPr>
              <w:t>非空</w:t>
            </w:r>
          </w:p>
        </w:tc>
      </w:tr>
      <w:tr w14:paraId="3FA03C6F">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2162574A">
            <w:pPr>
              <w:jc w:val="center"/>
            </w:pPr>
            <w:r>
              <w:rPr>
                <w:rFonts w:ascii="Times New Roman" w:hAnsi="Times New Roman" w:eastAsia="宋体"/>
                <w:b w:val="0"/>
                <w:sz w:val="21"/>
              </w:rPr>
              <w:t>description</w:t>
            </w:r>
          </w:p>
        </w:tc>
        <w:tc>
          <w:tcPr>
            <w:tcW w:w="2126" w:type="dxa"/>
            <w:tcBorders>
              <w:top w:val="nil"/>
              <w:left w:val="nil"/>
              <w:bottom w:val="nil"/>
              <w:right w:val="nil"/>
            </w:tcBorders>
          </w:tcPr>
          <w:p w14:paraId="11CC7F66">
            <w:pPr>
              <w:jc w:val="center"/>
            </w:pPr>
            <w:r>
              <w:rPr>
                <w:rFonts w:ascii="Times New Roman" w:hAnsi="Times New Roman" w:eastAsia="宋体"/>
                <w:b w:val="0"/>
                <w:sz w:val="21"/>
              </w:rPr>
              <w:t>String</w:t>
            </w:r>
          </w:p>
        </w:tc>
        <w:tc>
          <w:tcPr>
            <w:tcW w:w="2126" w:type="dxa"/>
            <w:tcBorders>
              <w:top w:val="nil"/>
              <w:left w:val="nil"/>
              <w:bottom w:val="nil"/>
              <w:right w:val="nil"/>
            </w:tcBorders>
          </w:tcPr>
          <w:p w14:paraId="16B18055">
            <w:pPr>
              <w:jc w:val="center"/>
            </w:pPr>
            <w:r>
              <w:rPr>
                <w:rFonts w:ascii="Times New Roman" w:hAnsi="Times New Roman" w:eastAsia="宋体"/>
                <w:b w:val="0"/>
                <w:sz w:val="21"/>
              </w:rPr>
              <w:t>活动描述</w:t>
            </w:r>
          </w:p>
        </w:tc>
        <w:tc>
          <w:tcPr>
            <w:tcW w:w="2126" w:type="dxa"/>
            <w:tcBorders>
              <w:top w:val="nil"/>
              <w:left w:val="nil"/>
              <w:bottom w:val="nil"/>
              <w:right w:val="nil"/>
            </w:tcBorders>
          </w:tcPr>
          <w:p w14:paraId="0C209826">
            <w:pPr>
              <w:jc w:val="center"/>
            </w:pPr>
          </w:p>
        </w:tc>
      </w:tr>
      <w:tr w14:paraId="0274CBA1">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5AD5D15C">
            <w:pPr>
              <w:jc w:val="center"/>
            </w:pPr>
            <w:r>
              <w:rPr>
                <w:rFonts w:ascii="Times New Roman" w:hAnsi="Times New Roman" w:eastAsia="宋体"/>
                <w:b w:val="0"/>
                <w:sz w:val="21"/>
              </w:rPr>
              <w:t>coverImage</w:t>
            </w:r>
          </w:p>
        </w:tc>
        <w:tc>
          <w:tcPr>
            <w:tcW w:w="2126" w:type="dxa"/>
            <w:tcBorders>
              <w:top w:val="nil"/>
              <w:left w:val="nil"/>
              <w:bottom w:val="nil"/>
              <w:right w:val="nil"/>
            </w:tcBorders>
          </w:tcPr>
          <w:p w14:paraId="6FF45762">
            <w:pPr>
              <w:jc w:val="center"/>
            </w:pPr>
            <w:r>
              <w:rPr>
                <w:rFonts w:ascii="Times New Roman" w:hAnsi="Times New Roman" w:eastAsia="宋体"/>
                <w:b w:val="0"/>
                <w:sz w:val="21"/>
              </w:rPr>
              <w:t>String</w:t>
            </w:r>
          </w:p>
        </w:tc>
        <w:tc>
          <w:tcPr>
            <w:tcW w:w="2126" w:type="dxa"/>
            <w:tcBorders>
              <w:top w:val="nil"/>
              <w:left w:val="nil"/>
              <w:bottom w:val="nil"/>
              <w:right w:val="nil"/>
            </w:tcBorders>
          </w:tcPr>
          <w:p w14:paraId="3836574D">
            <w:pPr>
              <w:jc w:val="center"/>
            </w:pPr>
            <w:r>
              <w:rPr>
                <w:rFonts w:ascii="Times New Roman" w:hAnsi="Times New Roman" w:eastAsia="宋体"/>
                <w:b w:val="0"/>
                <w:sz w:val="21"/>
              </w:rPr>
              <w:t>封面图片URL</w:t>
            </w:r>
          </w:p>
        </w:tc>
        <w:tc>
          <w:tcPr>
            <w:tcW w:w="2126" w:type="dxa"/>
            <w:tcBorders>
              <w:top w:val="nil"/>
              <w:left w:val="nil"/>
              <w:bottom w:val="nil"/>
              <w:right w:val="nil"/>
            </w:tcBorders>
          </w:tcPr>
          <w:p w14:paraId="07FBEEB9">
            <w:pPr>
              <w:jc w:val="center"/>
            </w:pPr>
          </w:p>
        </w:tc>
      </w:tr>
      <w:tr w14:paraId="3201AD57">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438C5413">
            <w:pPr>
              <w:jc w:val="center"/>
            </w:pPr>
            <w:r>
              <w:rPr>
                <w:rFonts w:ascii="Times New Roman" w:hAnsi="Times New Roman" w:eastAsia="宋体"/>
                <w:b w:val="0"/>
                <w:sz w:val="21"/>
              </w:rPr>
              <w:t>location</w:t>
            </w:r>
          </w:p>
        </w:tc>
        <w:tc>
          <w:tcPr>
            <w:tcW w:w="2126" w:type="dxa"/>
            <w:tcBorders>
              <w:top w:val="nil"/>
              <w:left w:val="nil"/>
              <w:bottom w:val="nil"/>
              <w:right w:val="nil"/>
            </w:tcBorders>
          </w:tcPr>
          <w:p w14:paraId="6B889F02">
            <w:pPr>
              <w:jc w:val="center"/>
            </w:pPr>
            <w:r>
              <w:rPr>
                <w:rFonts w:ascii="Times New Roman" w:hAnsi="Times New Roman" w:eastAsia="宋体"/>
                <w:b w:val="0"/>
                <w:sz w:val="21"/>
              </w:rPr>
              <w:t>String</w:t>
            </w:r>
          </w:p>
        </w:tc>
        <w:tc>
          <w:tcPr>
            <w:tcW w:w="2126" w:type="dxa"/>
            <w:tcBorders>
              <w:top w:val="nil"/>
              <w:left w:val="nil"/>
              <w:bottom w:val="nil"/>
              <w:right w:val="nil"/>
            </w:tcBorders>
          </w:tcPr>
          <w:p w14:paraId="2D16836C">
            <w:pPr>
              <w:jc w:val="center"/>
            </w:pPr>
            <w:r>
              <w:rPr>
                <w:rFonts w:ascii="Times New Roman" w:hAnsi="Times New Roman" w:eastAsia="宋体"/>
                <w:b w:val="0"/>
                <w:sz w:val="21"/>
              </w:rPr>
              <w:t>活动地点</w:t>
            </w:r>
          </w:p>
        </w:tc>
        <w:tc>
          <w:tcPr>
            <w:tcW w:w="2126" w:type="dxa"/>
            <w:tcBorders>
              <w:top w:val="nil"/>
              <w:left w:val="nil"/>
              <w:bottom w:val="nil"/>
              <w:right w:val="nil"/>
            </w:tcBorders>
          </w:tcPr>
          <w:p w14:paraId="41A17061">
            <w:pPr>
              <w:jc w:val="center"/>
            </w:pPr>
            <w:r>
              <w:rPr>
                <w:rFonts w:ascii="Times New Roman" w:hAnsi="Times New Roman" w:eastAsia="宋体"/>
                <w:b w:val="0"/>
                <w:sz w:val="21"/>
              </w:rPr>
              <w:t>非空</w:t>
            </w:r>
          </w:p>
        </w:tc>
      </w:tr>
      <w:tr w14:paraId="6DE7A016">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7FBAEBBA">
            <w:pPr>
              <w:jc w:val="center"/>
            </w:pPr>
            <w:r>
              <w:rPr>
                <w:rFonts w:ascii="Times New Roman" w:hAnsi="Times New Roman" w:eastAsia="宋体"/>
                <w:b w:val="0"/>
                <w:sz w:val="21"/>
              </w:rPr>
              <w:t>startTime</w:t>
            </w:r>
          </w:p>
        </w:tc>
        <w:tc>
          <w:tcPr>
            <w:tcW w:w="2126" w:type="dxa"/>
            <w:tcBorders>
              <w:top w:val="nil"/>
              <w:left w:val="nil"/>
              <w:bottom w:val="nil"/>
              <w:right w:val="nil"/>
            </w:tcBorders>
          </w:tcPr>
          <w:p w14:paraId="3C71CD5A">
            <w:pPr>
              <w:jc w:val="center"/>
            </w:pPr>
            <w:r>
              <w:rPr>
                <w:rFonts w:ascii="Times New Roman" w:hAnsi="Times New Roman" w:eastAsia="宋体"/>
                <w:b w:val="0"/>
                <w:sz w:val="21"/>
              </w:rPr>
              <w:t>Number</w:t>
            </w:r>
          </w:p>
        </w:tc>
        <w:tc>
          <w:tcPr>
            <w:tcW w:w="2126" w:type="dxa"/>
            <w:tcBorders>
              <w:top w:val="nil"/>
              <w:left w:val="nil"/>
              <w:bottom w:val="nil"/>
              <w:right w:val="nil"/>
            </w:tcBorders>
          </w:tcPr>
          <w:p w14:paraId="138C897D">
            <w:pPr>
              <w:jc w:val="center"/>
            </w:pPr>
            <w:r>
              <w:rPr>
                <w:rFonts w:ascii="Times New Roman" w:hAnsi="Times New Roman" w:eastAsia="宋体"/>
                <w:b w:val="0"/>
                <w:sz w:val="21"/>
              </w:rPr>
              <w:t>开始时间戳</w:t>
            </w:r>
          </w:p>
        </w:tc>
        <w:tc>
          <w:tcPr>
            <w:tcW w:w="2126" w:type="dxa"/>
            <w:tcBorders>
              <w:top w:val="nil"/>
              <w:left w:val="nil"/>
              <w:bottom w:val="nil"/>
              <w:right w:val="nil"/>
            </w:tcBorders>
          </w:tcPr>
          <w:p w14:paraId="7A43E521">
            <w:pPr>
              <w:jc w:val="center"/>
            </w:pPr>
            <w:r>
              <w:rPr>
                <w:rFonts w:ascii="Times New Roman" w:hAnsi="Times New Roman" w:eastAsia="宋体"/>
                <w:b w:val="0"/>
                <w:sz w:val="21"/>
              </w:rPr>
              <w:t>非空</w:t>
            </w:r>
          </w:p>
        </w:tc>
      </w:tr>
      <w:tr w14:paraId="22BBD06E">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2E96867D">
            <w:pPr>
              <w:jc w:val="center"/>
            </w:pPr>
            <w:r>
              <w:rPr>
                <w:rFonts w:ascii="Times New Roman" w:hAnsi="Times New Roman" w:eastAsia="宋体"/>
                <w:b w:val="0"/>
                <w:sz w:val="21"/>
              </w:rPr>
              <w:t>endTime</w:t>
            </w:r>
          </w:p>
        </w:tc>
        <w:tc>
          <w:tcPr>
            <w:tcW w:w="2126" w:type="dxa"/>
            <w:tcBorders>
              <w:top w:val="nil"/>
              <w:left w:val="nil"/>
              <w:bottom w:val="nil"/>
              <w:right w:val="nil"/>
            </w:tcBorders>
          </w:tcPr>
          <w:p w14:paraId="3C0113DF">
            <w:pPr>
              <w:jc w:val="center"/>
            </w:pPr>
            <w:r>
              <w:rPr>
                <w:rFonts w:ascii="Times New Roman" w:hAnsi="Times New Roman" w:eastAsia="宋体"/>
                <w:b w:val="0"/>
                <w:sz w:val="21"/>
              </w:rPr>
              <w:t>Number</w:t>
            </w:r>
          </w:p>
        </w:tc>
        <w:tc>
          <w:tcPr>
            <w:tcW w:w="2126" w:type="dxa"/>
            <w:tcBorders>
              <w:top w:val="nil"/>
              <w:left w:val="nil"/>
              <w:bottom w:val="nil"/>
              <w:right w:val="nil"/>
            </w:tcBorders>
          </w:tcPr>
          <w:p w14:paraId="6DD394A8">
            <w:pPr>
              <w:jc w:val="center"/>
            </w:pPr>
            <w:r>
              <w:rPr>
                <w:rFonts w:ascii="Times New Roman" w:hAnsi="Times New Roman" w:eastAsia="宋体"/>
                <w:b w:val="0"/>
                <w:sz w:val="21"/>
              </w:rPr>
              <w:t>结束时间戳</w:t>
            </w:r>
          </w:p>
        </w:tc>
        <w:tc>
          <w:tcPr>
            <w:tcW w:w="2126" w:type="dxa"/>
            <w:tcBorders>
              <w:top w:val="nil"/>
              <w:left w:val="nil"/>
              <w:bottom w:val="nil"/>
              <w:right w:val="nil"/>
            </w:tcBorders>
          </w:tcPr>
          <w:p w14:paraId="7FDECA06">
            <w:pPr>
              <w:jc w:val="center"/>
            </w:pPr>
            <w:r>
              <w:rPr>
                <w:rFonts w:ascii="Times New Roman" w:hAnsi="Times New Roman" w:eastAsia="宋体"/>
                <w:b w:val="0"/>
                <w:sz w:val="21"/>
              </w:rPr>
              <w:t>非空</w:t>
            </w:r>
          </w:p>
        </w:tc>
      </w:tr>
      <w:tr w14:paraId="71A4496B">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7521AA27">
            <w:pPr>
              <w:jc w:val="center"/>
            </w:pPr>
            <w:r>
              <w:rPr>
                <w:rFonts w:ascii="Times New Roman" w:hAnsi="Times New Roman" w:eastAsia="宋体"/>
                <w:b w:val="0"/>
                <w:sz w:val="21"/>
              </w:rPr>
              <w:t>maxParticipants</w:t>
            </w:r>
          </w:p>
        </w:tc>
        <w:tc>
          <w:tcPr>
            <w:tcW w:w="2126" w:type="dxa"/>
            <w:tcBorders>
              <w:top w:val="nil"/>
              <w:left w:val="nil"/>
              <w:bottom w:val="nil"/>
              <w:right w:val="nil"/>
            </w:tcBorders>
          </w:tcPr>
          <w:p w14:paraId="37235AD4">
            <w:pPr>
              <w:jc w:val="center"/>
            </w:pPr>
            <w:r>
              <w:rPr>
                <w:rFonts w:ascii="Times New Roman" w:hAnsi="Times New Roman" w:eastAsia="宋体"/>
                <w:b w:val="0"/>
                <w:sz w:val="21"/>
              </w:rPr>
              <w:t>Number</w:t>
            </w:r>
          </w:p>
        </w:tc>
        <w:tc>
          <w:tcPr>
            <w:tcW w:w="2126" w:type="dxa"/>
            <w:tcBorders>
              <w:top w:val="nil"/>
              <w:left w:val="nil"/>
              <w:bottom w:val="nil"/>
              <w:right w:val="nil"/>
            </w:tcBorders>
          </w:tcPr>
          <w:p w14:paraId="1D056AF0">
            <w:pPr>
              <w:jc w:val="center"/>
            </w:pPr>
            <w:r>
              <w:rPr>
                <w:rFonts w:ascii="Times New Roman" w:hAnsi="Times New Roman" w:eastAsia="宋体"/>
                <w:b w:val="0"/>
                <w:sz w:val="21"/>
              </w:rPr>
              <w:t>最大参与人数</w:t>
            </w:r>
          </w:p>
        </w:tc>
        <w:tc>
          <w:tcPr>
            <w:tcW w:w="2126" w:type="dxa"/>
            <w:tcBorders>
              <w:top w:val="nil"/>
              <w:left w:val="nil"/>
              <w:bottom w:val="nil"/>
              <w:right w:val="nil"/>
            </w:tcBorders>
          </w:tcPr>
          <w:p w14:paraId="2A938BE3">
            <w:pPr>
              <w:jc w:val="center"/>
            </w:pPr>
            <w:r>
              <w:rPr>
                <w:rFonts w:ascii="Times New Roman" w:hAnsi="Times New Roman" w:eastAsia="宋体"/>
                <w:b w:val="0"/>
                <w:sz w:val="21"/>
              </w:rPr>
              <w:t>非空</w:t>
            </w:r>
          </w:p>
        </w:tc>
      </w:tr>
      <w:tr w14:paraId="4C92024A">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12E7566E">
            <w:pPr>
              <w:jc w:val="center"/>
            </w:pPr>
            <w:r>
              <w:rPr>
                <w:rFonts w:ascii="Times New Roman" w:hAnsi="Times New Roman" w:eastAsia="宋体"/>
                <w:b w:val="0"/>
                <w:sz w:val="21"/>
              </w:rPr>
              <w:t>currentParticipants</w:t>
            </w:r>
          </w:p>
        </w:tc>
        <w:tc>
          <w:tcPr>
            <w:tcW w:w="2126" w:type="dxa"/>
            <w:tcBorders>
              <w:top w:val="nil"/>
              <w:left w:val="nil"/>
              <w:bottom w:val="nil"/>
              <w:right w:val="nil"/>
            </w:tcBorders>
          </w:tcPr>
          <w:p w14:paraId="219654B8">
            <w:pPr>
              <w:jc w:val="center"/>
            </w:pPr>
            <w:r>
              <w:rPr>
                <w:rFonts w:ascii="Times New Roman" w:hAnsi="Times New Roman" w:eastAsia="宋体"/>
                <w:b w:val="0"/>
                <w:sz w:val="21"/>
              </w:rPr>
              <w:t>Number</w:t>
            </w:r>
          </w:p>
        </w:tc>
        <w:tc>
          <w:tcPr>
            <w:tcW w:w="2126" w:type="dxa"/>
            <w:tcBorders>
              <w:top w:val="nil"/>
              <w:left w:val="nil"/>
              <w:bottom w:val="nil"/>
              <w:right w:val="nil"/>
            </w:tcBorders>
          </w:tcPr>
          <w:p w14:paraId="6A07A2C6">
            <w:pPr>
              <w:jc w:val="center"/>
            </w:pPr>
            <w:r>
              <w:rPr>
                <w:rFonts w:ascii="Times New Roman" w:hAnsi="Times New Roman" w:eastAsia="宋体"/>
                <w:b w:val="0"/>
                <w:sz w:val="21"/>
              </w:rPr>
              <w:t>当前报名人数</w:t>
            </w:r>
          </w:p>
        </w:tc>
        <w:tc>
          <w:tcPr>
            <w:tcW w:w="2126" w:type="dxa"/>
            <w:tcBorders>
              <w:top w:val="nil"/>
              <w:left w:val="nil"/>
              <w:bottom w:val="nil"/>
              <w:right w:val="nil"/>
            </w:tcBorders>
          </w:tcPr>
          <w:p w14:paraId="255DC41C">
            <w:pPr>
              <w:jc w:val="center"/>
            </w:pPr>
            <w:r>
              <w:rPr>
                <w:rFonts w:ascii="Times New Roman" w:hAnsi="Times New Roman" w:eastAsia="宋体"/>
                <w:b w:val="0"/>
                <w:sz w:val="21"/>
              </w:rPr>
              <w:t>默认0</w:t>
            </w:r>
          </w:p>
        </w:tc>
      </w:tr>
      <w:tr w14:paraId="5A272A75">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132867EB">
            <w:pPr>
              <w:jc w:val="center"/>
            </w:pPr>
            <w:r>
              <w:rPr>
                <w:rFonts w:ascii="Times New Roman" w:hAnsi="Times New Roman" w:eastAsia="宋体"/>
                <w:b w:val="0"/>
                <w:sz w:val="21"/>
              </w:rPr>
              <w:t>status</w:t>
            </w:r>
          </w:p>
        </w:tc>
        <w:tc>
          <w:tcPr>
            <w:tcW w:w="2126" w:type="dxa"/>
            <w:tcBorders>
              <w:top w:val="nil"/>
              <w:left w:val="nil"/>
              <w:bottom w:val="nil"/>
              <w:right w:val="nil"/>
            </w:tcBorders>
          </w:tcPr>
          <w:p w14:paraId="1CF545E2">
            <w:pPr>
              <w:jc w:val="center"/>
            </w:pPr>
            <w:r>
              <w:rPr>
                <w:rFonts w:ascii="Times New Roman" w:hAnsi="Times New Roman" w:eastAsia="宋体"/>
                <w:b w:val="0"/>
                <w:sz w:val="21"/>
              </w:rPr>
              <w:t>String</w:t>
            </w:r>
          </w:p>
        </w:tc>
        <w:tc>
          <w:tcPr>
            <w:tcW w:w="2126" w:type="dxa"/>
            <w:tcBorders>
              <w:top w:val="nil"/>
              <w:left w:val="nil"/>
              <w:bottom w:val="nil"/>
              <w:right w:val="nil"/>
            </w:tcBorders>
          </w:tcPr>
          <w:p w14:paraId="1EDB1254">
            <w:pPr>
              <w:jc w:val="center"/>
            </w:pPr>
            <w:r>
              <w:rPr>
                <w:rFonts w:ascii="Times New Roman" w:hAnsi="Times New Roman" w:eastAsia="宋体"/>
                <w:b w:val="0"/>
                <w:sz w:val="21"/>
              </w:rPr>
              <w:t>活动状态</w:t>
            </w:r>
          </w:p>
        </w:tc>
        <w:tc>
          <w:tcPr>
            <w:tcW w:w="2126" w:type="dxa"/>
            <w:tcBorders>
              <w:top w:val="nil"/>
              <w:left w:val="nil"/>
              <w:bottom w:val="nil"/>
              <w:right w:val="nil"/>
            </w:tcBorders>
          </w:tcPr>
          <w:p w14:paraId="64FF94A3">
            <w:pPr>
              <w:jc w:val="center"/>
            </w:pPr>
            <w:r>
              <w:rPr>
                <w:rFonts w:ascii="Times New Roman" w:hAnsi="Times New Roman" w:eastAsia="宋体"/>
                <w:b w:val="0"/>
                <w:sz w:val="21"/>
              </w:rPr>
              <w:t>非空</w:t>
            </w:r>
          </w:p>
        </w:tc>
      </w:tr>
      <w:tr w14:paraId="1FADD680">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41D11D27">
            <w:pPr>
              <w:jc w:val="center"/>
            </w:pPr>
            <w:r>
              <w:rPr>
                <w:rFonts w:ascii="Times New Roman" w:hAnsi="Times New Roman" w:eastAsia="宋体"/>
                <w:b w:val="0"/>
                <w:sz w:val="21"/>
              </w:rPr>
              <w:t>creatorId</w:t>
            </w:r>
          </w:p>
        </w:tc>
        <w:tc>
          <w:tcPr>
            <w:tcW w:w="2126" w:type="dxa"/>
            <w:tcBorders>
              <w:top w:val="nil"/>
              <w:left w:val="nil"/>
              <w:bottom w:val="nil"/>
              <w:right w:val="nil"/>
            </w:tcBorders>
          </w:tcPr>
          <w:p w14:paraId="24BA9D88">
            <w:pPr>
              <w:jc w:val="center"/>
            </w:pPr>
            <w:r>
              <w:rPr>
                <w:rFonts w:ascii="Times New Roman" w:hAnsi="Times New Roman" w:eastAsia="宋体"/>
                <w:b w:val="0"/>
                <w:sz w:val="21"/>
              </w:rPr>
              <w:t>String</w:t>
            </w:r>
          </w:p>
        </w:tc>
        <w:tc>
          <w:tcPr>
            <w:tcW w:w="2126" w:type="dxa"/>
            <w:tcBorders>
              <w:top w:val="nil"/>
              <w:left w:val="nil"/>
              <w:bottom w:val="nil"/>
              <w:right w:val="nil"/>
            </w:tcBorders>
          </w:tcPr>
          <w:p w14:paraId="64369626">
            <w:pPr>
              <w:jc w:val="center"/>
            </w:pPr>
            <w:r>
              <w:rPr>
                <w:rFonts w:ascii="Times New Roman" w:hAnsi="Times New Roman" w:eastAsia="宋体"/>
                <w:b w:val="0"/>
                <w:sz w:val="21"/>
              </w:rPr>
              <w:t>创建者ID</w:t>
            </w:r>
          </w:p>
        </w:tc>
        <w:tc>
          <w:tcPr>
            <w:tcW w:w="2126" w:type="dxa"/>
            <w:tcBorders>
              <w:top w:val="nil"/>
              <w:left w:val="nil"/>
              <w:bottom w:val="nil"/>
              <w:right w:val="nil"/>
            </w:tcBorders>
          </w:tcPr>
          <w:p w14:paraId="3DC9F522">
            <w:pPr>
              <w:jc w:val="center"/>
            </w:pPr>
            <w:r>
              <w:rPr>
                <w:rFonts w:ascii="Times New Roman" w:hAnsi="Times New Roman" w:eastAsia="宋体"/>
                <w:b w:val="0"/>
                <w:sz w:val="21"/>
              </w:rPr>
              <w:t>外键</w:t>
            </w:r>
          </w:p>
        </w:tc>
      </w:tr>
      <w:tr w14:paraId="4A5AB687">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697B9B18">
            <w:pPr>
              <w:jc w:val="center"/>
            </w:pPr>
            <w:r>
              <w:rPr>
                <w:rFonts w:ascii="Times New Roman" w:hAnsi="Times New Roman" w:eastAsia="宋体"/>
                <w:b w:val="0"/>
                <w:sz w:val="21"/>
              </w:rPr>
              <w:t>summary</w:t>
            </w:r>
          </w:p>
        </w:tc>
        <w:tc>
          <w:tcPr>
            <w:tcW w:w="2126" w:type="dxa"/>
            <w:tcBorders>
              <w:top w:val="nil"/>
              <w:left w:val="nil"/>
              <w:bottom w:val="nil"/>
              <w:right w:val="nil"/>
            </w:tcBorders>
          </w:tcPr>
          <w:p w14:paraId="4F11F962">
            <w:pPr>
              <w:jc w:val="center"/>
            </w:pPr>
            <w:r>
              <w:rPr>
                <w:rFonts w:ascii="Times New Roman" w:hAnsi="Times New Roman" w:eastAsia="宋体"/>
                <w:b w:val="0"/>
                <w:sz w:val="21"/>
              </w:rPr>
              <w:t>String</w:t>
            </w:r>
          </w:p>
        </w:tc>
        <w:tc>
          <w:tcPr>
            <w:tcW w:w="2126" w:type="dxa"/>
            <w:tcBorders>
              <w:top w:val="nil"/>
              <w:left w:val="nil"/>
              <w:bottom w:val="nil"/>
              <w:right w:val="nil"/>
            </w:tcBorders>
          </w:tcPr>
          <w:p w14:paraId="490D1458">
            <w:pPr>
              <w:jc w:val="center"/>
            </w:pPr>
            <w:r>
              <w:rPr>
                <w:rFonts w:ascii="Times New Roman" w:hAnsi="Times New Roman" w:eastAsia="宋体"/>
                <w:b w:val="0"/>
                <w:sz w:val="21"/>
              </w:rPr>
              <w:t>活动总结</w:t>
            </w:r>
          </w:p>
        </w:tc>
        <w:tc>
          <w:tcPr>
            <w:tcW w:w="2126" w:type="dxa"/>
            <w:tcBorders>
              <w:top w:val="nil"/>
              <w:left w:val="nil"/>
              <w:bottom w:val="nil"/>
              <w:right w:val="nil"/>
            </w:tcBorders>
          </w:tcPr>
          <w:p w14:paraId="1119E2F2">
            <w:pPr>
              <w:jc w:val="center"/>
            </w:pPr>
          </w:p>
        </w:tc>
      </w:tr>
      <w:tr w14:paraId="110C5AF6">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6C5E1059">
            <w:pPr>
              <w:jc w:val="center"/>
            </w:pPr>
            <w:r>
              <w:rPr>
                <w:rFonts w:ascii="Times New Roman" w:hAnsi="Times New Roman" w:eastAsia="宋体"/>
                <w:b w:val="0"/>
                <w:sz w:val="21"/>
              </w:rPr>
              <w:t>photos</w:t>
            </w:r>
          </w:p>
        </w:tc>
        <w:tc>
          <w:tcPr>
            <w:tcW w:w="2126" w:type="dxa"/>
            <w:tcBorders>
              <w:top w:val="nil"/>
              <w:left w:val="nil"/>
              <w:bottom w:val="nil"/>
              <w:right w:val="nil"/>
            </w:tcBorders>
          </w:tcPr>
          <w:p w14:paraId="3BC61806">
            <w:pPr>
              <w:jc w:val="center"/>
            </w:pPr>
            <w:r>
              <w:rPr>
                <w:rFonts w:ascii="Times New Roman" w:hAnsi="Times New Roman" w:eastAsia="宋体"/>
                <w:b w:val="0"/>
                <w:sz w:val="21"/>
              </w:rPr>
              <w:t>Array&lt;String&gt;</w:t>
            </w:r>
          </w:p>
        </w:tc>
        <w:tc>
          <w:tcPr>
            <w:tcW w:w="2126" w:type="dxa"/>
            <w:tcBorders>
              <w:top w:val="nil"/>
              <w:left w:val="nil"/>
              <w:bottom w:val="nil"/>
              <w:right w:val="nil"/>
            </w:tcBorders>
          </w:tcPr>
          <w:p w14:paraId="1CABB317">
            <w:pPr>
              <w:jc w:val="center"/>
            </w:pPr>
            <w:r>
              <w:rPr>
                <w:rFonts w:ascii="Times New Roman" w:hAnsi="Times New Roman" w:eastAsia="宋体"/>
                <w:b w:val="0"/>
                <w:sz w:val="21"/>
              </w:rPr>
              <w:t>活动照片URL列表</w:t>
            </w:r>
          </w:p>
        </w:tc>
        <w:tc>
          <w:tcPr>
            <w:tcW w:w="2126" w:type="dxa"/>
            <w:tcBorders>
              <w:top w:val="nil"/>
              <w:left w:val="nil"/>
              <w:bottom w:val="nil"/>
              <w:right w:val="nil"/>
            </w:tcBorders>
          </w:tcPr>
          <w:p w14:paraId="338F68BF">
            <w:pPr>
              <w:jc w:val="center"/>
            </w:pPr>
          </w:p>
        </w:tc>
      </w:tr>
      <w:tr w14:paraId="31F447B9">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35C38F12">
            <w:pPr>
              <w:jc w:val="center"/>
            </w:pPr>
            <w:r>
              <w:rPr>
                <w:rFonts w:ascii="Times New Roman" w:hAnsi="Times New Roman" w:eastAsia="宋体"/>
                <w:b w:val="0"/>
                <w:sz w:val="21"/>
              </w:rPr>
              <w:t>tags</w:t>
            </w:r>
          </w:p>
        </w:tc>
        <w:tc>
          <w:tcPr>
            <w:tcW w:w="2126" w:type="dxa"/>
            <w:tcBorders>
              <w:top w:val="nil"/>
              <w:left w:val="nil"/>
              <w:bottom w:val="nil"/>
              <w:right w:val="nil"/>
            </w:tcBorders>
          </w:tcPr>
          <w:p w14:paraId="70C9EFE3">
            <w:pPr>
              <w:jc w:val="center"/>
            </w:pPr>
            <w:r>
              <w:rPr>
                <w:rFonts w:ascii="Times New Roman" w:hAnsi="Times New Roman" w:eastAsia="宋体"/>
                <w:b w:val="0"/>
                <w:sz w:val="21"/>
              </w:rPr>
              <w:t>Array&lt;String&gt;</w:t>
            </w:r>
          </w:p>
        </w:tc>
        <w:tc>
          <w:tcPr>
            <w:tcW w:w="2126" w:type="dxa"/>
            <w:tcBorders>
              <w:top w:val="nil"/>
              <w:left w:val="nil"/>
              <w:bottom w:val="nil"/>
              <w:right w:val="nil"/>
            </w:tcBorders>
          </w:tcPr>
          <w:p w14:paraId="1EBE0196">
            <w:pPr>
              <w:jc w:val="center"/>
            </w:pPr>
            <w:r>
              <w:rPr>
                <w:rFonts w:ascii="Times New Roman" w:hAnsi="Times New Roman" w:eastAsia="宋体"/>
                <w:b w:val="0"/>
                <w:sz w:val="21"/>
              </w:rPr>
              <w:t>标签列表</w:t>
            </w:r>
          </w:p>
        </w:tc>
        <w:tc>
          <w:tcPr>
            <w:tcW w:w="2126" w:type="dxa"/>
            <w:tcBorders>
              <w:top w:val="nil"/>
              <w:left w:val="nil"/>
              <w:bottom w:val="nil"/>
              <w:right w:val="nil"/>
            </w:tcBorders>
          </w:tcPr>
          <w:p w14:paraId="5D589F75">
            <w:pPr>
              <w:jc w:val="center"/>
            </w:pPr>
          </w:p>
        </w:tc>
      </w:tr>
      <w:tr w14:paraId="0A386899">
        <w:tblPrEx>
          <w:tblCellMar>
            <w:top w:w="0" w:type="dxa"/>
            <w:left w:w="108" w:type="dxa"/>
            <w:bottom w:w="0" w:type="dxa"/>
            <w:right w:w="108" w:type="dxa"/>
          </w:tblCellMar>
        </w:tblPrEx>
        <w:trPr>
          <w:jc w:val="center"/>
        </w:trPr>
        <w:tc>
          <w:tcPr>
            <w:tcW w:w="2126" w:type="dxa"/>
            <w:tcBorders>
              <w:top w:val="nil"/>
              <w:left w:val="nil"/>
              <w:bottom w:val="single" w:color="000000" w:sz="12" w:space="0"/>
              <w:right w:val="nil"/>
            </w:tcBorders>
          </w:tcPr>
          <w:p w14:paraId="1C353711">
            <w:pPr>
              <w:jc w:val="center"/>
            </w:pPr>
            <w:r>
              <w:rPr>
                <w:rFonts w:ascii="Times New Roman" w:hAnsi="Times New Roman" w:eastAsia="宋体"/>
                <w:b w:val="0"/>
                <w:sz w:val="21"/>
              </w:rPr>
              <w:t>createTime</w:t>
            </w:r>
          </w:p>
        </w:tc>
        <w:tc>
          <w:tcPr>
            <w:tcW w:w="2126" w:type="dxa"/>
            <w:tcBorders>
              <w:top w:val="nil"/>
              <w:left w:val="nil"/>
              <w:bottom w:val="single" w:color="000000" w:sz="12" w:space="0"/>
              <w:right w:val="nil"/>
            </w:tcBorders>
          </w:tcPr>
          <w:p w14:paraId="6B076BA7">
            <w:pPr>
              <w:jc w:val="center"/>
            </w:pPr>
            <w:r>
              <w:rPr>
                <w:rFonts w:ascii="Times New Roman" w:hAnsi="Times New Roman" w:eastAsia="宋体"/>
                <w:b w:val="0"/>
                <w:sz w:val="21"/>
              </w:rPr>
              <w:t>Number</w:t>
            </w:r>
          </w:p>
        </w:tc>
        <w:tc>
          <w:tcPr>
            <w:tcW w:w="2126" w:type="dxa"/>
            <w:tcBorders>
              <w:top w:val="nil"/>
              <w:left w:val="nil"/>
              <w:bottom w:val="single" w:color="000000" w:sz="12" w:space="0"/>
              <w:right w:val="nil"/>
            </w:tcBorders>
          </w:tcPr>
          <w:p w14:paraId="3F297512">
            <w:pPr>
              <w:jc w:val="center"/>
            </w:pPr>
            <w:r>
              <w:rPr>
                <w:rFonts w:ascii="Times New Roman" w:hAnsi="Times New Roman" w:eastAsia="宋体"/>
                <w:b w:val="0"/>
                <w:sz w:val="21"/>
              </w:rPr>
              <w:t>创建时间戳</w:t>
            </w:r>
          </w:p>
        </w:tc>
        <w:tc>
          <w:tcPr>
            <w:tcW w:w="2126" w:type="dxa"/>
            <w:tcBorders>
              <w:top w:val="nil"/>
              <w:left w:val="nil"/>
              <w:bottom w:val="single" w:color="000000" w:sz="12" w:space="0"/>
              <w:right w:val="nil"/>
            </w:tcBorders>
          </w:tcPr>
          <w:p w14:paraId="67DB4ECC">
            <w:pPr>
              <w:jc w:val="center"/>
            </w:pPr>
            <w:r>
              <w:rPr>
                <w:rFonts w:ascii="Times New Roman" w:hAnsi="Times New Roman" w:eastAsia="宋体"/>
                <w:b w:val="0"/>
                <w:sz w:val="21"/>
              </w:rPr>
              <w:t>非空</w:t>
            </w:r>
          </w:p>
        </w:tc>
      </w:tr>
    </w:tbl>
    <w:p w14:paraId="31F5A586">
      <w:pPr>
        <w:spacing w:before="0" w:beforeLines="50" w:after="0" w:afterLines="50" w:line="460" w:lineRule="exact"/>
        <w:jc w:val="left"/>
        <w:outlineLvl w:val="2"/>
      </w:pPr>
      <w:bookmarkStart w:id="37" w:name="_Toc25033"/>
      <w:r>
        <w:rPr>
          <w:rFonts w:ascii="Times New Roman" w:hAnsi="Times New Roman" w:eastAsia="黑体"/>
          <w:sz w:val="24"/>
          <w:szCs w:val="24"/>
        </w:rPr>
        <w:t>4.3.4  其他数据表设计</w:t>
      </w:r>
      <w:bookmarkEnd w:id="37"/>
    </w:p>
    <w:p w14:paraId="35331740">
      <w:pPr>
        <w:spacing w:before="0" w:after="0" w:line="460" w:lineRule="exact"/>
        <w:ind w:firstLine="480"/>
        <w:jc w:val="both"/>
      </w:pPr>
      <w:r>
        <w:rPr>
          <w:rFonts w:ascii="Times New Roman" w:hAnsi="Times New Roman" w:eastAsia="宋体"/>
          <w:sz w:val="24"/>
          <w:szCs w:val="24"/>
        </w:rPr>
        <w:t>在前面所述的三张核心数据表之外，系统还额外设计了下面这些辅助性质的数据表，这些表是为了支撑社团成员管理、财务管理、审批流程、通知消息、活动评价、签到考勤以及社团招新等方面的功能模块而设计的：</w:t>
      </w:r>
    </w:p>
    <w:p w14:paraId="2A09A812">
      <w:pPr>
        <w:spacing w:before="0" w:after="0" w:line="460" w:lineRule="exact"/>
        <w:jc w:val="center"/>
      </w:pPr>
      <w:r>
        <w:rPr>
          <w:rFonts w:ascii="Times New Roman" w:hAnsi="Times New Roman" w:eastAsia="黑体"/>
          <w:sz w:val="24"/>
          <w:szCs w:val="24"/>
        </w:rPr>
        <w:t>表4-5  社团成员表（ClubMember）结构</w:t>
      </w:r>
    </w:p>
    <w:tbl>
      <w:tblPr>
        <w:tblStyle w:val="36"/>
        <w:tblW w:w="0" w:type="auto"/>
        <w:jc w:val="center"/>
        <w:tblLayout w:type="autofit"/>
        <w:tblCellMar>
          <w:top w:w="0" w:type="dxa"/>
          <w:left w:w="108" w:type="dxa"/>
          <w:bottom w:w="0" w:type="dxa"/>
          <w:right w:w="108" w:type="dxa"/>
        </w:tblCellMar>
      </w:tblPr>
      <w:tblGrid>
        <w:gridCol w:w="2126"/>
        <w:gridCol w:w="2126"/>
        <w:gridCol w:w="2126"/>
        <w:gridCol w:w="2126"/>
      </w:tblGrid>
      <w:tr w14:paraId="532A4E6F">
        <w:tblPrEx>
          <w:tblCellMar>
            <w:top w:w="0" w:type="dxa"/>
            <w:left w:w="108" w:type="dxa"/>
            <w:bottom w:w="0" w:type="dxa"/>
            <w:right w:w="108" w:type="dxa"/>
          </w:tblCellMar>
        </w:tblPrEx>
        <w:trPr>
          <w:jc w:val="center"/>
        </w:trPr>
        <w:tc>
          <w:tcPr>
            <w:tcW w:w="2126" w:type="dxa"/>
            <w:tcBorders>
              <w:top w:val="single" w:color="000000" w:sz="12" w:space="0"/>
              <w:left w:val="nil"/>
              <w:bottom w:val="single" w:color="000000" w:sz="6" w:space="0"/>
              <w:right w:val="nil"/>
            </w:tcBorders>
          </w:tcPr>
          <w:p w14:paraId="59453FE4">
            <w:pPr>
              <w:jc w:val="center"/>
            </w:pPr>
            <w:r>
              <w:rPr>
                <w:rFonts w:ascii="Times New Roman" w:hAnsi="Times New Roman" w:eastAsia="黑体"/>
                <w:b/>
                <w:sz w:val="21"/>
              </w:rPr>
              <w:t>字段名</w:t>
            </w:r>
          </w:p>
        </w:tc>
        <w:tc>
          <w:tcPr>
            <w:tcW w:w="2126" w:type="dxa"/>
            <w:tcBorders>
              <w:top w:val="single" w:color="000000" w:sz="12" w:space="0"/>
              <w:left w:val="nil"/>
              <w:bottom w:val="single" w:color="000000" w:sz="6" w:space="0"/>
              <w:right w:val="nil"/>
            </w:tcBorders>
          </w:tcPr>
          <w:p w14:paraId="79B9D6B5">
            <w:pPr>
              <w:jc w:val="center"/>
            </w:pPr>
            <w:r>
              <w:rPr>
                <w:rFonts w:ascii="Times New Roman" w:hAnsi="Times New Roman" w:eastAsia="黑体"/>
                <w:b/>
                <w:sz w:val="21"/>
              </w:rPr>
              <w:t>数据类型</w:t>
            </w:r>
          </w:p>
        </w:tc>
        <w:tc>
          <w:tcPr>
            <w:tcW w:w="2126" w:type="dxa"/>
            <w:tcBorders>
              <w:top w:val="single" w:color="000000" w:sz="12" w:space="0"/>
              <w:left w:val="nil"/>
              <w:bottom w:val="single" w:color="000000" w:sz="6" w:space="0"/>
              <w:right w:val="nil"/>
            </w:tcBorders>
          </w:tcPr>
          <w:p w14:paraId="4E6D0430">
            <w:pPr>
              <w:jc w:val="center"/>
            </w:pPr>
            <w:r>
              <w:rPr>
                <w:rFonts w:ascii="Times New Roman" w:hAnsi="Times New Roman" w:eastAsia="黑体"/>
                <w:b/>
                <w:sz w:val="21"/>
              </w:rPr>
              <w:t>说明</w:t>
            </w:r>
          </w:p>
        </w:tc>
        <w:tc>
          <w:tcPr>
            <w:tcW w:w="2126" w:type="dxa"/>
            <w:tcBorders>
              <w:top w:val="single" w:color="000000" w:sz="12" w:space="0"/>
              <w:left w:val="nil"/>
              <w:bottom w:val="single" w:color="000000" w:sz="6" w:space="0"/>
              <w:right w:val="nil"/>
            </w:tcBorders>
          </w:tcPr>
          <w:p w14:paraId="4EC14EAB">
            <w:pPr>
              <w:jc w:val="center"/>
            </w:pPr>
            <w:r>
              <w:rPr>
                <w:rFonts w:ascii="Times New Roman" w:hAnsi="Times New Roman" w:eastAsia="黑体"/>
                <w:b/>
                <w:sz w:val="21"/>
              </w:rPr>
              <w:t>约束</w:t>
            </w:r>
          </w:p>
        </w:tc>
      </w:tr>
      <w:tr w14:paraId="39AA2B24">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70561545">
            <w:pPr>
              <w:jc w:val="center"/>
            </w:pPr>
            <w:r>
              <w:rPr>
                <w:rFonts w:ascii="Times New Roman" w:hAnsi="Times New Roman" w:eastAsia="宋体"/>
                <w:b w:val="0"/>
                <w:sz w:val="21"/>
              </w:rPr>
              <w:t>id</w:t>
            </w:r>
          </w:p>
        </w:tc>
        <w:tc>
          <w:tcPr>
            <w:tcW w:w="2126" w:type="dxa"/>
            <w:tcBorders>
              <w:top w:val="nil"/>
              <w:left w:val="nil"/>
              <w:bottom w:val="nil"/>
              <w:right w:val="nil"/>
            </w:tcBorders>
          </w:tcPr>
          <w:p w14:paraId="11DEFDA8">
            <w:pPr>
              <w:jc w:val="center"/>
            </w:pPr>
            <w:r>
              <w:rPr>
                <w:rFonts w:ascii="Times New Roman" w:hAnsi="Times New Roman" w:eastAsia="宋体"/>
                <w:b w:val="0"/>
                <w:sz w:val="21"/>
              </w:rPr>
              <w:t>String</w:t>
            </w:r>
          </w:p>
        </w:tc>
        <w:tc>
          <w:tcPr>
            <w:tcW w:w="2126" w:type="dxa"/>
            <w:tcBorders>
              <w:top w:val="nil"/>
              <w:left w:val="nil"/>
              <w:bottom w:val="nil"/>
              <w:right w:val="nil"/>
            </w:tcBorders>
          </w:tcPr>
          <w:p w14:paraId="4D55F5AA">
            <w:pPr>
              <w:jc w:val="center"/>
            </w:pPr>
            <w:r>
              <w:rPr>
                <w:rFonts w:ascii="Times New Roman" w:hAnsi="Times New Roman" w:eastAsia="宋体"/>
                <w:b w:val="0"/>
                <w:sz w:val="21"/>
              </w:rPr>
              <w:t>记录唯一标识</w:t>
            </w:r>
          </w:p>
        </w:tc>
        <w:tc>
          <w:tcPr>
            <w:tcW w:w="2126" w:type="dxa"/>
            <w:tcBorders>
              <w:top w:val="nil"/>
              <w:left w:val="nil"/>
              <w:bottom w:val="nil"/>
              <w:right w:val="nil"/>
            </w:tcBorders>
          </w:tcPr>
          <w:p w14:paraId="5D5B96F8">
            <w:pPr>
              <w:jc w:val="center"/>
            </w:pPr>
            <w:r>
              <w:rPr>
                <w:rFonts w:ascii="Times New Roman" w:hAnsi="Times New Roman" w:eastAsia="宋体"/>
                <w:b w:val="0"/>
                <w:sz w:val="21"/>
              </w:rPr>
              <w:t>主键</w:t>
            </w:r>
          </w:p>
        </w:tc>
      </w:tr>
      <w:tr w14:paraId="0B7AFCC5">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1D8046B2">
            <w:pPr>
              <w:jc w:val="center"/>
            </w:pPr>
            <w:r>
              <w:rPr>
                <w:rFonts w:ascii="Times New Roman" w:hAnsi="Times New Roman" w:eastAsia="宋体"/>
                <w:b w:val="0"/>
                <w:sz w:val="21"/>
              </w:rPr>
              <w:t>clubId</w:t>
            </w:r>
          </w:p>
        </w:tc>
        <w:tc>
          <w:tcPr>
            <w:tcW w:w="2126" w:type="dxa"/>
            <w:tcBorders>
              <w:top w:val="nil"/>
              <w:left w:val="nil"/>
              <w:bottom w:val="nil"/>
              <w:right w:val="nil"/>
            </w:tcBorders>
          </w:tcPr>
          <w:p w14:paraId="4B3A49F0">
            <w:pPr>
              <w:jc w:val="center"/>
            </w:pPr>
            <w:r>
              <w:rPr>
                <w:rFonts w:ascii="Times New Roman" w:hAnsi="Times New Roman" w:eastAsia="宋体"/>
                <w:b w:val="0"/>
                <w:sz w:val="21"/>
              </w:rPr>
              <w:t>String</w:t>
            </w:r>
          </w:p>
        </w:tc>
        <w:tc>
          <w:tcPr>
            <w:tcW w:w="2126" w:type="dxa"/>
            <w:tcBorders>
              <w:top w:val="nil"/>
              <w:left w:val="nil"/>
              <w:bottom w:val="nil"/>
              <w:right w:val="nil"/>
            </w:tcBorders>
          </w:tcPr>
          <w:p w14:paraId="4C28512A">
            <w:pPr>
              <w:jc w:val="center"/>
            </w:pPr>
            <w:r>
              <w:rPr>
                <w:rFonts w:ascii="Times New Roman" w:hAnsi="Times New Roman" w:eastAsia="宋体"/>
                <w:b w:val="0"/>
                <w:sz w:val="21"/>
              </w:rPr>
              <w:t>社团ID</w:t>
            </w:r>
          </w:p>
        </w:tc>
        <w:tc>
          <w:tcPr>
            <w:tcW w:w="2126" w:type="dxa"/>
            <w:tcBorders>
              <w:top w:val="nil"/>
              <w:left w:val="nil"/>
              <w:bottom w:val="nil"/>
              <w:right w:val="nil"/>
            </w:tcBorders>
          </w:tcPr>
          <w:p w14:paraId="5B88493D">
            <w:pPr>
              <w:jc w:val="center"/>
            </w:pPr>
            <w:r>
              <w:rPr>
                <w:rFonts w:ascii="Times New Roman" w:hAnsi="Times New Roman" w:eastAsia="宋体"/>
                <w:b w:val="0"/>
                <w:sz w:val="21"/>
              </w:rPr>
              <w:t>外键</w:t>
            </w:r>
          </w:p>
        </w:tc>
      </w:tr>
      <w:tr w14:paraId="1714182C">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4BCF5DFF">
            <w:pPr>
              <w:jc w:val="center"/>
            </w:pPr>
            <w:r>
              <w:rPr>
                <w:rFonts w:ascii="Times New Roman" w:hAnsi="Times New Roman" w:eastAsia="宋体"/>
                <w:b w:val="0"/>
                <w:sz w:val="21"/>
              </w:rPr>
              <w:t>userId</w:t>
            </w:r>
          </w:p>
        </w:tc>
        <w:tc>
          <w:tcPr>
            <w:tcW w:w="2126" w:type="dxa"/>
            <w:tcBorders>
              <w:top w:val="nil"/>
              <w:left w:val="nil"/>
              <w:bottom w:val="nil"/>
              <w:right w:val="nil"/>
            </w:tcBorders>
          </w:tcPr>
          <w:p w14:paraId="2C6820C2">
            <w:pPr>
              <w:jc w:val="center"/>
            </w:pPr>
            <w:r>
              <w:rPr>
                <w:rFonts w:ascii="Times New Roman" w:hAnsi="Times New Roman" w:eastAsia="宋体"/>
                <w:b w:val="0"/>
                <w:sz w:val="21"/>
              </w:rPr>
              <w:t>String</w:t>
            </w:r>
          </w:p>
        </w:tc>
        <w:tc>
          <w:tcPr>
            <w:tcW w:w="2126" w:type="dxa"/>
            <w:tcBorders>
              <w:top w:val="nil"/>
              <w:left w:val="nil"/>
              <w:bottom w:val="nil"/>
              <w:right w:val="nil"/>
            </w:tcBorders>
          </w:tcPr>
          <w:p w14:paraId="6845EF54">
            <w:pPr>
              <w:jc w:val="center"/>
            </w:pPr>
            <w:r>
              <w:rPr>
                <w:rFonts w:ascii="Times New Roman" w:hAnsi="Times New Roman" w:eastAsia="宋体"/>
                <w:b w:val="0"/>
                <w:sz w:val="21"/>
              </w:rPr>
              <w:t>用户ID</w:t>
            </w:r>
          </w:p>
        </w:tc>
        <w:tc>
          <w:tcPr>
            <w:tcW w:w="2126" w:type="dxa"/>
            <w:tcBorders>
              <w:top w:val="nil"/>
              <w:left w:val="nil"/>
              <w:bottom w:val="nil"/>
              <w:right w:val="nil"/>
            </w:tcBorders>
          </w:tcPr>
          <w:p w14:paraId="4FA936D7">
            <w:pPr>
              <w:jc w:val="center"/>
            </w:pPr>
            <w:r>
              <w:rPr>
                <w:rFonts w:ascii="Times New Roman" w:hAnsi="Times New Roman" w:eastAsia="宋体"/>
                <w:b w:val="0"/>
                <w:sz w:val="21"/>
              </w:rPr>
              <w:t>外键</w:t>
            </w:r>
          </w:p>
        </w:tc>
      </w:tr>
      <w:tr w14:paraId="7E966856">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4F222E8A">
            <w:pPr>
              <w:jc w:val="center"/>
            </w:pPr>
            <w:r>
              <w:rPr>
                <w:rFonts w:ascii="Times New Roman" w:hAnsi="Times New Roman" w:eastAsia="宋体"/>
                <w:b w:val="0"/>
                <w:sz w:val="21"/>
              </w:rPr>
              <w:t>userName</w:t>
            </w:r>
          </w:p>
        </w:tc>
        <w:tc>
          <w:tcPr>
            <w:tcW w:w="2126" w:type="dxa"/>
            <w:tcBorders>
              <w:top w:val="nil"/>
              <w:left w:val="nil"/>
              <w:bottom w:val="nil"/>
              <w:right w:val="nil"/>
            </w:tcBorders>
          </w:tcPr>
          <w:p w14:paraId="31E74B64">
            <w:pPr>
              <w:jc w:val="center"/>
            </w:pPr>
            <w:r>
              <w:rPr>
                <w:rFonts w:ascii="Times New Roman" w:hAnsi="Times New Roman" w:eastAsia="宋体"/>
                <w:b w:val="0"/>
                <w:sz w:val="21"/>
              </w:rPr>
              <w:t>String</w:t>
            </w:r>
          </w:p>
        </w:tc>
        <w:tc>
          <w:tcPr>
            <w:tcW w:w="2126" w:type="dxa"/>
            <w:tcBorders>
              <w:top w:val="nil"/>
              <w:left w:val="nil"/>
              <w:bottom w:val="nil"/>
              <w:right w:val="nil"/>
            </w:tcBorders>
          </w:tcPr>
          <w:p w14:paraId="3CA2CB80">
            <w:pPr>
              <w:jc w:val="center"/>
            </w:pPr>
            <w:r>
              <w:rPr>
                <w:rFonts w:ascii="Times New Roman" w:hAnsi="Times New Roman" w:eastAsia="宋体"/>
                <w:b w:val="0"/>
                <w:sz w:val="21"/>
              </w:rPr>
              <w:t>用户姓名</w:t>
            </w:r>
          </w:p>
        </w:tc>
        <w:tc>
          <w:tcPr>
            <w:tcW w:w="2126" w:type="dxa"/>
            <w:tcBorders>
              <w:top w:val="nil"/>
              <w:left w:val="nil"/>
              <w:bottom w:val="nil"/>
              <w:right w:val="nil"/>
            </w:tcBorders>
          </w:tcPr>
          <w:p w14:paraId="1BB72398">
            <w:pPr>
              <w:jc w:val="center"/>
            </w:pPr>
          </w:p>
        </w:tc>
      </w:tr>
      <w:tr w14:paraId="7228FD78">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2F080304">
            <w:pPr>
              <w:jc w:val="center"/>
            </w:pPr>
            <w:r>
              <w:rPr>
                <w:rFonts w:ascii="Times New Roman" w:hAnsi="Times New Roman" w:eastAsia="宋体"/>
                <w:b w:val="0"/>
                <w:sz w:val="21"/>
              </w:rPr>
              <w:t>role</w:t>
            </w:r>
          </w:p>
        </w:tc>
        <w:tc>
          <w:tcPr>
            <w:tcW w:w="2126" w:type="dxa"/>
            <w:tcBorders>
              <w:top w:val="nil"/>
              <w:left w:val="nil"/>
              <w:bottom w:val="nil"/>
              <w:right w:val="nil"/>
            </w:tcBorders>
          </w:tcPr>
          <w:p w14:paraId="77664B85">
            <w:pPr>
              <w:jc w:val="center"/>
            </w:pPr>
            <w:r>
              <w:rPr>
                <w:rFonts w:ascii="Times New Roman" w:hAnsi="Times New Roman" w:eastAsia="宋体"/>
                <w:b w:val="0"/>
                <w:sz w:val="21"/>
              </w:rPr>
              <w:t>String</w:t>
            </w:r>
          </w:p>
        </w:tc>
        <w:tc>
          <w:tcPr>
            <w:tcW w:w="2126" w:type="dxa"/>
            <w:tcBorders>
              <w:top w:val="nil"/>
              <w:left w:val="nil"/>
              <w:bottom w:val="nil"/>
              <w:right w:val="nil"/>
            </w:tcBorders>
          </w:tcPr>
          <w:p w14:paraId="2650D4AD">
            <w:pPr>
              <w:jc w:val="center"/>
            </w:pPr>
            <w:r>
              <w:rPr>
                <w:rFonts w:ascii="Times New Roman" w:hAnsi="Times New Roman" w:eastAsia="宋体"/>
                <w:b w:val="0"/>
                <w:sz w:val="21"/>
              </w:rPr>
              <w:t>成员角色（leader/member）</w:t>
            </w:r>
          </w:p>
        </w:tc>
        <w:tc>
          <w:tcPr>
            <w:tcW w:w="2126" w:type="dxa"/>
            <w:tcBorders>
              <w:top w:val="nil"/>
              <w:left w:val="nil"/>
              <w:bottom w:val="nil"/>
              <w:right w:val="nil"/>
            </w:tcBorders>
          </w:tcPr>
          <w:p w14:paraId="2F8F951D">
            <w:pPr>
              <w:jc w:val="center"/>
            </w:pPr>
            <w:r>
              <w:rPr>
                <w:rFonts w:ascii="Times New Roman" w:hAnsi="Times New Roman" w:eastAsia="宋体"/>
                <w:b w:val="0"/>
                <w:sz w:val="21"/>
              </w:rPr>
              <w:t>非空</w:t>
            </w:r>
          </w:p>
        </w:tc>
      </w:tr>
      <w:tr w14:paraId="1112C867">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0722677C">
            <w:pPr>
              <w:jc w:val="center"/>
            </w:pPr>
            <w:r>
              <w:rPr>
                <w:rFonts w:ascii="Times New Roman" w:hAnsi="Times New Roman" w:eastAsia="宋体"/>
                <w:b w:val="0"/>
                <w:sz w:val="21"/>
              </w:rPr>
              <w:t>joinTime</w:t>
            </w:r>
          </w:p>
        </w:tc>
        <w:tc>
          <w:tcPr>
            <w:tcW w:w="2126" w:type="dxa"/>
            <w:tcBorders>
              <w:top w:val="nil"/>
              <w:left w:val="nil"/>
              <w:bottom w:val="nil"/>
              <w:right w:val="nil"/>
            </w:tcBorders>
          </w:tcPr>
          <w:p w14:paraId="662F5412">
            <w:pPr>
              <w:jc w:val="center"/>
            </w:pPr>
            <w:r>
              <w:rPr>
                <w:rFonts w:ascii="Times New Roman" w:hAnsi="Times New Roman" w:eastAsia="宋体"/>
                <w:b w:val="0"/>
                <w:sz w:val="21"/>
              </w:rPr>
              <w:t>Number</w:t>
            </w:r>
          </w:p>
        </w:tc>
        <w:tc>
          <w:tcPr>
            <w:tcW w:w="2126" w:type="dxa"/>
            <w:tcBorders>
              <w:top w:val="nil"/>
              <w:left w:val="nil"/>
              <w:bottom w:val="nil"/>
              <w:right w:val="nil"/>
            </w:tcBorders>
          </w:tcPr>
          <w:p w14:paraId="7442022C">
            <w:pPr>
              <w:jc w:val="center"/>
            </w:pPr>
            <w:r>
              <w:rPr>
                <w:rFonts w:ascii="Times New Roman" w:hAnsi="Times New Roman" w:eastAsia="宋体"/>
                <w:b w:val="0"/>
                <w:sz w:val="21"/>
              </w:rPr>
              <w:t>加入时间戳</w:t>
            </w:r>
          </w:p>
        </w:tc>
        <w:tc>
          <w:tcPr>
            <w:tcW w:w="2126" w:type="dxa"/>
            <w:tcBorders>
              <w:top w:val="nil"/>
              <w:left w:val="nil"/>
              <w:bottom w:val="nil"/>
              <w:right w:val="nil"/>
            </w:tcBorders>
          </w:tcPr>
          <w:p w14:paraId="2CC723E4">
            <w:pPr>
              <w:jc w:val="center"/>
            </w:pPr>
            <w:r>
              <w:rPr>
                <w:rFonts w:ascii="Times New Roman" w:hAnsi="Times New Roman" w:eastAsia="宋体"/>
                <w:b w:val="0"/>
                <w:sz w:val="21"/>
              </w:rPr>
              <w:t>非空</w:t>
            </w:r>
          </w:p>
        </w:tc>
      </w:tr>
      <w:tr w14:paraId="1D53B533">
        <w:tblPrEx>
          <w:tblCellMar>
            <w:top w:w="0" w:type="dxa"/>
            <w:left w:w="108" w:type="dxa"/>
            <w:bottom w:w="0" w:type="dxa"/>
            <w:right w:w="108" w:type="dxa"/>
          </w:tblCellMar>
        </w:tblPrEx>
        <w:trPr>
          <w:jc w:val="center"/>
        </w:trPr>
        <w:tc>
          <w:tcPr>
            <w:tcW w:w="2126" w:type="dxa"/>
            <w:tcBorders>
              <w:top w:val="nil"/>
              <w:left w:val="nil"/>
              <w:bottom w:val="single" w:color="000000" w:sz="12" w:space="0"/>
              <w:right w:val="nil"/>
            </w:tcBorders>
          </w:tcPr>
          <w:p w14:paraId="2DFC5962">
            <w:pPr>
              <w:jc w:val="center"/>
            </w:pPr>
            <w:r>
              <w:rPr>
                <w:rFonts w:ascii="Times New Roman" w:hAnsi="Times New Roman" w:eastAsia="宋体"/>
                <w:b w:val="0"/>
                <w:sz w:val="21"/>
              </w:rPr>
              <w:t>status</w:t>
            </w:r>
          </w:p>
        </w:tc>
        <w:tc>
          <w:tcPr>
            <w:tcW w:w="2126" w:type="dxa"/>
            <w:tcBorders>
              <w:top w:val="nil"/>
              <w:left w:val="nil"/>
              <w:bottom w:val="single" w:color="000000" w:sz="12" w:space="0"/>
              <w:right w:val="nil"/>
            </w:tcBorders>
          </w:tcPr>
          <w:p w14:paraId="130BF5A9">
            <w:pPr>
              <w:jc w:val="center"/>
            </w:pPr>
            <w:r>
              <w:rPr>
                <w:rFonts w:ascii="Times New Roman" w:hAnsi="Times New Roman" w:eastAsia="宋体"/>
                <w:b w:val="0"/>
                <w:sz w:val="21"/>
              </w:rPr>
              <w:t>String</w:t>
            </w:r>
          </w:p>
        </w:tc>
        <w:tc>
          <w:tcPr>
            <w:tcW w:w="2126" w:type="dxa"/>
            <w:tcBorders>
              <w:top w:val="nil"/>
              <w:left w:val="nil"/>
              <w:bottom w:val="single" w:color="000000" w:sz="12" w:space="0"/>
              <w:right w:val="nil"/>
            </w:tcBorders>
          </w:tcPr>
          <w:p w14:paraId="768E84CF">
            <w:pPr>
              <w:jc w:val="center"/>
            </w:pPr>
            <w:r>
              <w:rPr>
                <w:rFonts w:ascii="Times New Roman" w:hAnsi="Times New Roman" w:eastAsia="宋体"/>
                <w:b w:val="0"/>
                <w:sz w:val="21"/>
              </w:rPr>
              <w:t>状态（active/removed）</w:t>
            </w:r>
          </w:p>
        </w:tc>
        <w:tc>
          <w:tcPr>
            <w:tcW w:w="2126" w:type="dxa"/>
            <w:tcBorders>
              <w:top w:val="nil"/>
              <w:left w:val="nil"/>
              <w:bottom w:val="single" w:color="000000" w:sz="12" w:space="0"/>
              <w:right w:val="nil"/>
            </w:tcBorders>
          </w:tcPr>
          <w:p w14:paraId="1EA406A0">
            <w:pPr>
              <w:jc w:val="center"/>
            </w:pPr>
            <w:r>
              <w:rPr>
                <w:rFonts w:ascii="Times New Roman" w:hAnsi="Times New Roman" w:eastAsia="宋体"/>
                <w:b w:val="0"/>
                <w:sz w:val="21"/>
              </w:rPr>
              <w:t>非空</w:t>
            </w:r>
          </w:p>
        </w:tc>
      </w:tr>
    </w:tbl>
    <w:p w14:paraId="643A6F73">
      <w:pPr>
        <w:spacing w:before="0" w:after="0" w:line="460" w:lineRule="exact"/>
        <w:jc w:val="center"/>
      </w:pPr>
      <w:r>
        <w:rPr>
          <w:rFonts w:ascii="Times New Roman" w:hAnsi="Times New Roman" w:eastAsia="黑体"/>
          <w:sz w:val="24"/>
          <w:szCs w:val="24"/>
        </w:rPr>
        <w:t>表4-6  财务记录表（FinanceRecord）结构</w:t>
      </w:r>
    </w:p>
    <w:tbl>
      <w:tblPr>
        <w:tblStyle w:val="36"/>
        <w:tblW w:w="0" w:type="auto"/>
        <w:jc w:val="center"/>
        <w:tblLayout w:type="autofit"/>
        <w:tblCellMar>
          <w:top w:w="0" w:type="dxa"/>
          <w:left w:w="108" w:type="dxa"/>
          <w:bottom w:w="0" w:type="dxa"/>
          <w:right w:w="108" w:type="dxa"/>
        </w:tblCellMar>
      </w:tblPr>
      <w:tblGrid>
        <w:gridCol w:w="2126"/>
        <w:gridCol w:w="2126"/>
        <w:gridCol w:w="2126"/>
        <w:gridCol w:w="2126"/>
      </w:tblGrid>
      <w:tr w14:paraId="04B22102">
        <w:tblPrEx>
          <w:tblCellMar>
            <w:top w:w="0" w:type="dxa"/>
            <w:left w:w="108" w:type="dxa"/>
            <w:bottom w:w="0" w:type="dxa"/>
            <w:right w:w="108" w:type="dxa"/>
          </w:tblCellMar>
        </w:tblPrEx>
        <w:trPr>
          <w:jc w:val="center"/>
        </w:trPr>
        <w:tc>
          <w:tcPr>
            <w:tcW w:w="2126" w:type="dxa"/>
            <w:tcBorders>
              <w:top w:val="single" w:color="000000" w:sz="12" w:space="0"/>
              <w:left w:val="nil"/>
              <w:bottom w:val="single" w:color="000000" w:sz="6" w:space="0"/>
              <w:right w:val="nil"/>
            </w:tcBorders>
          </w:tcPr>
          <w:p w14:paraId="617F7290">
            <w:pPr>
              <w:jc w:val="center"/>
            </w:pPr>
            <w:r>
              <w:rPr>
                <w:rFonts w:ascii="Times New Roman" w:hAnsi="Times New Roman" w:eastAsia="黑体"/>
                <w:b/>
                <w:sz w:val="21"/>
              </w:rPr>
              <w:t>字段名</w:t>
            </w:r>
          </w:p>
        </w:tc>
        <w:tc>
          <w:tcPr>
            <w:tcW w:w="2126" w:type="dxa"/>
            <w:tcBorders>
              <w:top w:val="single" w:color="000000" w:sz="12" w:space="0"/>
              <w:left w:val="nil"/>
              <w:bottom w:val="single" w:color="000000" w:sz="6" w:space="0"/>
              <w:right w:val="nil"/>
            </w:tcBorders>
          </w:tcPr>
          <w:p w14:paraId="68DD75B2">
            <w:pPr>
              <w:jc w:val="center"/>
            </w:pPr>
            <w:r>
              <w:rPr>
                <w:rFonts w:ascii="Times New Roman" w:hAnsi="Times New Roman" w:eastAsia="黑体"/>
                <w:b/>
                <w:sz w:val="21"/>
              </w:rPr>
              <w:t>数据类型</w:t>
            </w:r>
          </w:p>
        </w:tc>
        <w:tc>
          <w:tcPr>
            <w:tcW w:w="2126" w:type="dxa"/>
            <w:tcBorders>
              <w:top w:val="single" w:color="000000" w:sz="12" w:space="0"/>
              <w:left w:val="nil"/>
              <w:bottom w:val="single" w:color="000000" w:sz="6" w:space="0"/>
              <w:right w:val="nil"/>
            </w:tcBorders>
          </w:tcPr>
          <w:p w14:paraId="4AB5E68F">
            <w:pPr>
              <w:jc w:val="center"/>
            </w:pPr>
            <w:r>
              <w:rPr>
                <w:rFonts w:ascii="Times New Roman" w:hAnsi="Times New Roman" w:eastAsia="黑体"/>
                <w:b/>
                <w:sz w:val="21"/>
              </w:rPr>
              <w:t>说明</w:t>
            </w:r>
          </w:p>
        </w:tc>
        <w:tc>
          <w:tcPr>
            <w:tcW w:w="2126" w:type="dxa"/>
            <w:tcBorders>
              <w:top w:val="single" w:color="000000" w:sz="12" w:space="0"/>
              <w:left w:val="nil"/>
              <w:bottom w:val="single" w:color="000000" w:sz="6" w:space="0"/>
              <w:right w:val="nil"/>
            </w:tcBorders>
          </w:tcPr>
          <w:p w14:paraId="4DA0C360">
            <w:pPr>
              <w:jc w:val="center"/>
            </w:pPr>
            <w:r>
              <w:rPr>
                <w:rFonts w:ascii="Times New Roman" w:hAnsi="Times New Roman" w:eastAsia="黑体"/>
                <w:b/>
                <w:sz w:val="21"/>
              </w:rPr>
              <w:t>约束</w:t>
            </w:r>
          </w:p>
        </w:tc>
      </w:tr>
      <w:tr w14:paraId="061B75D0">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0A7A17D3">
            <w:pPr>
              <w:jc w:val="center"/>
            </w:pPr>
            <w:r>
              <w:rPr>
                <w:rFonts w:ascii="Times New Roman" w:hAnsi="Times New Roman" w:eastAsia="宋体"/>
                <w:b w:val="0"/>
                <w:sz w:val="21"/>
              </w:rPr>
              <w:t>id</w:t>
            </w:r>
          </w:p>
        </w:tc>
        <w:tc>
          <w:tcPr>
            <w:tcW w:w="2126" w:type="dxa"/>
            <w:tcBorders>
              <w:top w:val="nil"/>
              <w:left w:val="nil"/>
              <w:bottom w:val="nil"/>
              <w:right w:val="nil"/>
            </w:tcBorders>
          </w:tcPr>
          <w:p w14:paraId="4FA4A6DD">
            <w:pPr>
              <w:jc w:val="center"/>
            </w:pPr>
            <w:r>
              <w:rPr>
                <w:rFonts w:ascii="Times New Roman" w:hAnsi="Times New Roman" w:eastAsia="宋体"/>
                <w:b w:val="0"/>
                <w:sz w:val="21"/>
              </w:rPr>
              <w:t>String</w:t>
            </w:r>
          </w:p>
        </w:tc>
        <w:tc>
          <w:tcPr>
            <w:tcW w:w="2126" w:type="dxa"/>
            <w:tcBorders>
              <w:top w:val="nil"/>
              <w:left w:val="nil"/>
              <w:bottom w:val="nil"/>
              <w:right w:val="nil"/>
            </w:tcBorders>
          </w:tcPr>
          <w:p w14:paraId="4FC3FEA6">
            <w:pPr>
              <w:jc w:val="center"/>
            </w:pPr>
            <w:r>
              <w:rPr>
                <w:rFonts w:ascii="Times New Roman" w:hAnsi="Times New Roman" w:eastAsia="宋体"/>
                <w:b w:val="0"/>
                <w:sz w:val="21"/>
              </w:rPr>
              <w:t>记录唯一标识</w:t>
            </w:r>
          </w:p>
        </w:tc>
        <w:tc>
          <w:tcPr>
            <w:tcW w:w="2126" w:type="dxa"/>
            <w:tcBorders>
              <w:top w:val="nil"/>
              <w:left w:val="nil"/>
              <w:bottom w:val="nil"/>
              <w:right w:val="nil"/>
            </w:tcBorders>
          </w:tcPr>
          <w:p w14:paraId="0586CBCF">
            <w:pPr>
              <w:jc w:val="center"/>
            </w:pPr>
            <w:r>
              <w:rPr>
                <w:rFonts w:ascii="Times New Roman" w:hAnsi="Times New Roman" w:eastAsia="宋体"/>
                <w:b w:val="0"/>
                <w:sz w:val="21"/>
              </w:rPr>
              <w:t>主键</w:t>
            </w:r>
          </w:p>
        </w:tc>
      </w:tr>
      <w:tr w14:paraId="655F6163">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770ECC16">
            <w:pPr>
              <w:jc w:val="center"/>
            </w:pPr>
            <w:r>
              <w:rPr>
                <w:rFonts w:ascii="Times New Roman" w:hAnsi="Times New Roman" w:eastAsia="宋体"/>
                <w:b w:val="0"/>
                <w:sz w:val="21"/>
              </w:rPr>
              <w:t>clubId</w:t>
            </w:r>
          </w:p>
        </w:tc>
        <w:tc>
          <w:tcPr>
            <w:tcW w:w="2126" w:type="dxa"/>
            <w:tcBorders>
              <w:top w:val="nil"/>
              <w:left w:val="nil"/>
              <w:bottom w:val="nil"/>
              <w:right w:val="nil"/>
            </w:tcBorders>
          </w:tcPr>
          <w:p w14:paraId="1E835FC5">
            <w:pPr>
              <w:jc w:val="center"/>
            </w:pPr>
            <w:r>
              <w:rPr>
                <w:rFonts w:ascii="Times New Roman" w:hAnsi="Times New Roman" w:eastAsia="宋体"/>
                <w:b w:val="0"/>
                <w:sz w:val="21"/>
              </w:rPr>
              <w:t>String</w:t>
            </w:r>
          </w:p>
        </w:tc>
        <w:tc>
          <w:tcPr>
            <w:tcW w:w="2126" w:type="dxa"/>
            <w:tcBorders>
              <w:top w:val="nil"/>
              <w:left w:val="nil"/>
              <w:bottom w:val="nil"/>
              <w:right w:val="nil"/>
            </w:tcBorders>
          </w:tcPr>
          <w:p w14:paraId="71F93AD9">
            <w:pPr>
              <w:jc w:val="center"/>
            </w:pPr>
            <w:r>
              <w:rPr>
                <w:rFonts w:ascii="Times New Roman" w:hAnsi="Times New Roman" w:eastAsia="宋体"/>
                <w:b w:val="0"/>
                <w:sz w:val="21"/>
              </w:rPr>
              <w:t>社团ID</w:t>
            </w:r>
          </w:p>
        </w:tc>
        <w:tc>
          <w:tcPr>
            <w:tcW w:w="2126" w:type="dxa"/>
            <w:tcBorders>
              <w:top w:val="nil"/>
              <w:left w:val="nil"/>
              <w:bottom w:val="nil"/>
              <w:right w:val="nil"/>
            </w:tcBorders>
          </w:tcPr>
          <w:p w14:paraId="0B9CF8A3">
            <w:pPr>
              <w:jc w:val="center"/>
            </w:pPr>
            <w:r>
              <w:rPr>
                <w:rFonts w:ascii="Times New Roman" w:hAnsi="Times New Roman" w:eastAsia="宋体"/>
                <w:b w:val="0"/>
                <w:sz w:val="21"/>
              </w:rPr>
              <w:t>外键</w:t>
            </w:r>
          </w:p>
        </w:tc>
      </w:tr>
      <w:tr w14:paraId="42554495">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58C1FC3B">
            <w:pPr>
              <w:jc w:val="center"/>
            </w:pPr>
            <w:r>
              <w:rPr>
                <w:rFonts w:ascii="Times New Roman" w:hAnsi="Times New Roman" w:eastAsia="宋体"/>
                <w:b w:val="0"/>
                <w:sz w:val="21"/>
              </w:rPr>
              <w:t>type</w:t>
            </w:r>
          </w:p>
        </w:tc>
        <w:tc>
          <w:tcPr>
            <w:tcW w:w="2126" w:type="dxa"/>
            <w:tcBorders>
              <w:top w:val="nil"/>
              <w:left w:val="nil"/>
              <w:bottom w:val="nil"/>
              <w:right w:val="nil"/>
            </w:tcBorders>
          </w:tcPr>
          <w:p w14:paraId="7675FBCD">
            <w:pPr>
              <w:jc w:val="center"/>
            </w:pPr>
            <w:r>
              <w:rPr>
                <w:rFonts w:ascii="Times New Roman" w:hAnsi="Times New Roman" w:eastAsia="宋体"/>
                <w:b w:val="0"/>
                <w:sz w:val="21"/>
              </w:rPr>
              <w:t>String</w:t>
            </w:r>
          </w:p>
        </w:tc>
        <w:tc>
          <w:tcPr>
            <w:tcW w:w="2126" w:type="dxa"/>
            <w:tcBorders>
              <w:top w:val="nil"/>
              <w:left w:val="nil"/>
              <w:bottom w:val="nil"/>
              <w:right w:val="nil"/>
            </w:tcBorders>
          </w:tcPr>
          <w:p w14:paraId="76BEC109">
            <w:pPr>
              <w:jc w:val="center"/>
            </w:pPr>
            <w:r>
              <w:rPr>
                <w:rFonts w:ascii="Times New Roman" w:hAnsi="Times New Roman" w:eastAsia="宋体"/>
                <w:b w:val="0"/>
                <w:sz w:val="21"/>
              </w:rPr>
              <w:t>类型（income/expense）</w:t>
            </w:r>
          </w:p>
        </w:tc>
        <w:tc>
          <w:tcPr>
            <w:tcW w:w="2126" w:type="dxa"/>
            <w:tcBorders>
              <w:top w:val="nil"/>
              <w:left w:val="nil"/>
              <w:bottom w:val="nil"/>
              <w:right w:val="nil"/>
            </w:tcBorders>
          </w:tcPr>
          <w:p w14:paraId="001C25F8">
            <w:pPr>
              <w:jc w:val="center"/>
            </w:pPr>
            <w:r>
              <w:rPr>
                <w:rFonts w:ascii="Times New Roman" w:hAnsi="Times New Roman" w:eastAsia="宋体"/>
                <w:b w:val="0"/>
                <w:sz w:val="21"/>
              </w:rPr>
              <w:t>非空</w:t>
            </w:r>
          </w:p>
        </w:tc>
      </w:tr>
      <w:tr w14:paraId="1BF82C95">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77348940">
            <w:pPr>
              <w:jc w:val="center"/>
            </w:pPr>
            <w:r>
              <w:rPr>
                <w:rFonts w:ascii="Times New Roman" w:hAnsi="Times New Roman" w:eastAsia="宋体"/>
                <w:b w:val="0"/>
                <w:sz w:val="21"/>
              </w:rPr>
              <w:t>amount</w:t>
            </w:r>
          </w:p>
        </w:tc>
        <w:tc>
          <w:tcPr>
            <w:tcW w:w="2126" w:type="dxa"/>
            <w:tcBorders>
              <w:top w:val="nil"/>
              <w:left w:val="nil"/>
              <w:bottom w:val="nil"/>
              <w:right w:val="nil"/>
            </w:tcBorders>
          </w:tcPr>
          <w:p w14:paraId="325B1D07">
            <w:pPr>
              <w:jc w:val="center"/>
            </w:pPr>
            <w:r>
              <w:rPr>
                <w:rFonts w:ascii="Times New Roman" w:hAnsi="Times New Roman" w:eastAsia="宋体"/>
                <w:b w:val="0"/>
                <w:sz w:val="21"/>
              </w:rPr>
              <w:t>Number</w:t>
            </w:r>
          </w:p>
        </w:tc>
        <w:tc>
          <w:tcPr>
            <w:tcW w:w="2126" w:type="dxa"/>
            <w:tcBorders>
              <w:top w:val="nil"/>
              <w:left w:val="nil"/>
              <w:bottom w:val="nil"/>
              <w:right w:val="nil"/>
            </w:tcBorders>
          </w:tcPr>
          <w:p w14:paraId="0B3FE1D2">
            <w:pPr>
              <w:jc w:val="center"/>
            </w:pPr>
            <w:r>
              <w:rPr>
                <w:rFonts w:ascii="Times New Roman" w:hAnsi="Times New Roman" w:eastAsia="宋体"/>
                <w:b w:val="0"/>
                <w:sz w:val="21"/>
              </w:rPr>
              <w:t>金额</w:t>
            </w:r>
          </w:p>
        </w:tc>
        <w:tc>
          <w:tcPr>
            <w:tcW w:w="2126" w:type="dxa"/>
            <w:tcBorders>
              <w:top w:val="nil"/>
              <w:left w:val="nil"/>
              <w:bottom w:val="nil"/>
              <w:right w:val="nil"/>
            </w:tcBorders>
          </w:tcPr>
          <w:p w14:paraId="7B081947">
            <w:pPr>
              <w:jc w:val="center"/>
            </w:pPr>
            <w:r>
              <w:rPr>
                <w:rFonts w:ascii="Times New Roman" w:hAnsi="Times New Roman" w:eastAsia="宋体"/>
                <w:b w:val="0"/>
                <w:sz w:val="21"/>
              </w:rPr>
              <w:t>非空</w:t>
            </w:r>
          </w:p>
        </w:tc>
      </w:tr>
      <w:tr w14:paraId="252BB20F">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4B98F3E0">
            <w:pPr>
              <w:jc w:val="center"/>
            </w:pPr>
            <w:r>
              <w:rPr>
                <w:rFonts w:ascii="Times New Roman" w:hAnsi="Times New Roman" w:eastAsia="宋体"/>
                <w:b w:val="0"/>
                <w:sz w:val="21"/>
              </w:rPr>
              <w:t>description</w:t>
            </w:r>
          </w:p>
        </w:tc>
        <w:tc>
          <w:tcPr>
            <w:tcW w:w="2126" w:type="dxa"/>
            <w:tcBorders>
              <w:top w:val="nil"/>
              <w:left w:val="nil"/>
              <w:bottom w:val="nil"/>
              <w:right w:val="nil"/>
            </w:tcBorders>
          </w:tcPr>
          <w:p w14:paraId="56174771">
            <w:pPr>
              <w:jc w:val="center"/>
            </w:pPr>
            <w:r>
              <w:rPr>
                <w:rFonts w:ascii="Times New Roman" w:hAnsi="Times New Roman" w:eastAsia="宋体"/>
                <w:b w:val="0"/>
                <w:sz w:val="21"/>
              </w:rPr>
              <w:t>String</w:t>
            </w:r>
          </w:p>
        </w:tc>
        <w:tc>
          <w:tcPr>
            <w:tcW w:w="2126" w:type="dxa"/>
            <w:tcBorders>
              <w:top w:val="nil"/>
              <w:left w:val="nil"/>
              <w:bottom w:val="nil"/>
              <w:right w:val="nil"/>
            </w:tcBorders>
          </w:tcPr>
          <w:p w14:paraId="6F054F6D">
            <w:pPr>
              <w:jc w:val="center"/>
            </w:pPr>
            <w:r>
              <w:rPr>
                <w:rFonts w:ascii="Times New Roman" w:hAnsi="Times New Roman" w:eastAsia="宋体"/>
                <w:b w:val="0"/>
                <w:sz w:val="21"/>
              </w:rPr>
              <w:t>用途说明</w:t>
            </w:r>
          </w:p>
        </w:tc>
        <w:tc>
          <w:tcPr>
            <w:tcW w:w="2126" w:type="dxa"/>
            <w:tcBorders>
              <w:top w:val="nil"/>
              <w:left w:val="nil"/>
              <w:bottom w:val="nil"/>
              <w:right w:val="nil"/>
            </w:tcBorders>
          </w:tcPr>
          <w:p w14:paraId="41F5F2E4">
            <w:pPr>
              <w:jc w:val="center"/>
            </w:pPr>
            <w:r>
              <w:rPr>
                <w:rFonts w:ascii="Times New Roman" w:hAnsi="Times New Roman" w:eastAsia="宋体"/>
                <w:b w:val="0"/>
                <w:sz w:val="21"/>
              </w:rPr>
              <w:t>非空</w:t>
            </w:r>
          </w:p>
        </w:tc>
      </w:tr>
      <w:tr w14:paraId="2B6D885B">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00094AD7">
            <w:pPr>
              <w:jc w:val="center"/>
            </w:pPr>
            <w:r>
              <w:rPr>
                <w:rFonts w:ascii="Times New Roman" w:hAnsi="Times New Roman" w:eastAsia="宋体"/>
                <w:b w:val="0"/>
                <w:sz w:val="21"/>
              </w:rPr>
              <w:t>category</w:t>
            </w:r>
          </w:p>
        </w:tc>
        <w:tc>
          <w:tcPr>
            <w:tcW w:w="2126" w:type="dxa"/>
            <w:tcBorders>
              <w:top w:val="nil"/>
              <w:left w:val="nil"/>
              <w:bottom w:val="nil"/>
              <w:right w:val="nil"/>
            </w:tcBorders>
          </w:tcPr>
          <w:p w14:paraId="0FAC626B">
            <w:pPr>
              <w:jc w:val="center"/>
            </w:pPr>
            <w:r>
              <w:rPr>
                <w:rFonts w:ascii="Times New Roman" w:hAnsi="Times New Roman" w:eastAsia="宋体"/>
                <w:b w:val="0"/>
                <w:sz w:val="21"/>
              </w:rPr>
              <w:t>String</w:t>
            </w:r>
          </w:p>
        </w:tc>
        <w:tc>
          <w:tcPr>
            <w:tcW w:w="2126" w:type="dxa"/>
            <w:tcBorders>
              <w:top w:val="nil"/>
              <w:left w:val="nil"/>
              <w:bottom w:val="nil"/>
              <w:right w:val="nil"/>
            </w:tcBorders>
          </w:tcPr>
          <w:p w14:paraId="647D5E98">
            <w:pPr>
              <w:jc w:val="center"/>
            </w:pPr>
            <w:r>
              <w:rPr>
                <w:rFonts w:ascii="Times New Roman" w:hAnsi="Times New Roman" w:eastAsia="宋体"/>
                <w:b w:val="0"/>
                <w:sz w:val="21"/>
              </w:rPr>
              <w:t>分类</w:t>
            </w:r>
          </w:p>
        </w:tc>
        <w:tc>
          <w:tcPr>
            <w:tcW w:w="2126" w:type="dxa"/>
            <w:tcBorders>
              <w:top w:val="nil"/>
              <w:left w:val="nil"/>
              <w:bottom w:val="nil"/>
              <w:right w:val="nil"/>
            </w:tcBorders>
          </w:tcPr>
          <w:p w14:paraId="5B0D5C50">
            <w:pPr>
              <w:jc w:val="center"/>
            </w:pPr>
          </w:p>
        </w:tc>
      </w:tr>
      <w:tr w14:paraId="2D20F1D2">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5D5C432B">
            <w:pPr>
              <w:jc w:val="center"/>
            </w:pPr>
            <w:r>
              <w:rPr>
                <w:rFonts w:ascii="Times New Roman" w:hAnsi="Times New Roman" w:eastAsia="宋体"/>
                <w:b w:val="0"/>
                <w:sz w:val="21"/>
              </w:rPr>
              <w:t>operatorId</w:t>
            </w:r>
          </w:p>
        </w:tc>
        <w:tc>
          <w:tcPr>
            <w:tcW w:w="2126" w:type="dxa"/>
            <w:tcBorders>
              <w:top w:val="nil"/>
              <w:left w:val="nil"/>
              <w:bottom w:val="nil"/>
              <w:right w:val="nil"/>
            </w:tcBorders>
          </w:tcPr>
          <w:p w14:paraId="5AC0341D">
            <w:pPr>
              <w:jc w:val="center"/>
            </w:pPr>
            <w:r>
              <w:rPr>
                <w:rFonts w:ascii="Times New Roman" w:hAnsi="Times New Roman" w:eastAsia="宋体"/>
                <w:b w:val="0"/>
                <w:sz w:val="21"/>
              </w:rPr>
              <w:t>String</w:t>
            </w:r>
          </w:p>
        </w:tc>
        <w:tc>
          <w:tcPr>
            <w:tcW w:w="2126" w:type="dxa"/>
            <w:tcBorders>
              <w:top w:val="nil"/>
              <w:left w:val="nil"/>
              <w:bottom w:val="nil"/>
              <w:right w:val="nil"/>
            </w:tcBorders>
          </w:tcPr>
          <w:p w14:paraId="29F637F3">
            <w:pPr>
              <w:jc w:val="center"/>
            </w:pPr>
            <w:r>
              <w:rPr>
                <w:rFonts w:ascii="Times New Roman" w:hAnsi="Times New Roman" w:eastAsia="宋体"/>
                <w:b w:val="0"/>
                <w:sz w:val="21"/>
              </w:rPr>
              <w:t>操作人ID</w:t>
            </w:r>
          </w:p>
        </w:tc>
        <w:tc>
          <w:tcPr>
            <w:tcW w:w="2126" w:type="dxa"/>
            <w:tcBorders>
              <w:top w:val="nil"/>
              <w:left w:val="nil"/>
              <w:bottom w:val="nil"/>
              <w:right w:val="nil"/>
            </w:tcBorders>
          </w:tcPr>
          <w:p w14:paraId="58483D7F">
            <w:pPr>
              <w:jc w:val="center"/>
            </w:pPr>
            <w:r>
              <w:rPr>
                <w:rFonts w:ascii="Times New Roman" w:hAnsi="Times New Roman" w:eastAsia="宋体"/>
                <w:b w:val="0"/>
                <w:sz w:val="21"/>
              </w:rPr>
              <w:t>外键</w:t>
            </w:r>
          </w:p>
        </w:tc>
      </w:tr>
      <w:tr w14:paraId="45C6E894">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754CAD46">
            <w:pPr>
              <w:jc w:val="center"/>
            </w:pPr>
            <w:r>
              <w:rPr>
                <w:rFonts w:ascii="Times New Roman" w:hAnsi="Times New Roman" w:eastAsia="宋体"/>
                <w:b w:val="0"/>
                <w:sz w:val="21"/>
              </w:rPr>
              <w:t>receipt</w:t>
            </w:r>
          </w:p>
        </w:tc>
        <w:tc>
          <w:tcPr>
            <w:tcW w:w="2126" w:type="dxa"/>
            <w:tcBorders>
              <w:top w:val="nil"/>
              <w:left w:val="nil"/>
              <w:bottom w:val="nil"/>
              <w:right w:val="nil"/>
            </w:tcBorders>
          </w:tcPr>
          <w:p w14:paraId="54ABA295">
            <w:pPr>
              <w:jc w:val="center"/>
            </w:pPr>
            <w:r>
              <w:rPr>
                <w:rFonts w:ascii="Times New Roman" w:hAnsi="Times New Roman" w:eastAsia="宋体"/>
                <w:b w:val="0"/>
                <w:sz w:val="21"/>
              </w:rPr>
              <w:t>String</w:t>
            </w:r>
          </w:p>
        </w:tc>
        <w:tc>
          <w:tcPr>
            <w:tcW w:w="2126" w:type="dxa"/>
            <w:tcBorders>
              <w:top w:val="nil"/>
              <w:left w:val="nil"/>
              <w:bottom w:val="nil"/>
              <w:right w:val="nil"/>
            </w:tcBorders>
          </w:tcPr>
          <w:p w14:paraId="3400931C">
            <w:pPr>
              <w:jc w:val="center"/>
            </w:pPr>
            <w:r>
              <w:rPr>
                <w:rFonts w:ascii="Times New Roman" w:hAnsi="Times New Roman" w:eastAsia="宋体"/>
                <w:b w:val="0"/>
                <w:sz w:val="21"/>
              </w:rPr>
              <w:t>凭证URL</w:t>
            </w:r>
          </w:p>
        </w:tc>
        <w:tc>
          <w:tcPr>
            <w:tcW w:w="2126" w:type="dxa"/>
            <w:tcBorders>
              <w:top w:val="nil"/>
              <w:left w:val="nil"/>
              <w:bottom w:val="nil"/>
              <w:right w:val="nil"/>
            </w:tcBorders>
          </w:tcPr>
          <w:p w14:paraId="4D708B4F">
            <w:pPr>
              <w:jc w:val="center"/>
            </w:pPr>
          </w:p>
        </w:tc>
      </w:tr>
      <w:tr w14:paraId="4A0ADF99">
        <w:tblPrEx>
          <w:tblCellMar>
            <w:top w:w="0" w:type="dxa"/>
            <w:left w:w="108" w:type="dxa"/>
            <w:bottom w:w="0" w:type="dxa"/>
            <w:right w:w="108" w:type="dxa"/>
          </w:tblCellMar>
        </w:tblPrEx>
        <w:trPr>
          <w:jc w:val="center"/>
        </w:trPr>
        <w:tc>
          <w:tcPr>
            <w:tcW w:w="2126" w:type="dxa"/>
            <w:tcBorders>
              <w:top w:val="nil"/>
              <w:left w:val="nil"/>
              <w:bottom w:val="single" w:color="000000" w:sz="12" w:space="0"/>
              <w:right w:val="nil"/>
            </w:tcBorders>
          </w:tcPr>
          <w:p w14:paraId="236C71F0">
            <w:pPr>
              <w:jc w:val="center"/>
            </w:pPr>
            <w:r>
              <w:rPr>
                <w:rFonts w:ascii="Times New Roman" w:hAnsi="Times New Roman" w:eastAsia="宋体"/>
                <w:b w:val="0"/>
                <w:sz w:val="21"/>
              </w:rPr>
              <w:t>createTime</w:t>
            </w:r>
          </w:p>
        </w:tc>
        <w:tc>
          <w:tcPr>
            <w:tcW w:w="2126" w:type="dxa"/>
            <w:tcBorders>
              <w:top w:val="nil"/>
              <w:left w:val="nil"/>
              <w:bottom w:val="single" w:color="000000" w:sz="12" w:space="0"/>
              <w:right w:val="nil"/>
            </w:tcBorders>
          </w:tcPr>
          <w:p w14:paraId="702185A7">
            <w:pPr>
              <w:jc w:val="center"/>
            </w:pPr>
            <w:r>
              <w:rPr>
                <w:rFonts w:ascii="Times New Roman" w:hAnsi="Times New Roman" w:eastAsia="宋体"/>
                <w:b w:val="0"/>
                <w:sz w:val="21"/>
              </w:rPr>
              <w:t>Number</w:t>
            </w:r>
          </w:p>
        </w:tc>
        <w:tc>
          <w:tcPr>
            <w:tcW w:w="2126" w:type="dxa"/>
            <w:tcBorders>
              <w:top w:val="nil"/>
              <w:left w:val="nil"/>
              <w:bottom w:val="single" w:color="000000" w:sz="12" w:space="0"/>
              <w:right w:val="nil"/>
            </w:tcBorders>
          </w:tcPr>
          <w:p w14:paraId="26F2A4E6">
            <w:pPr>
              <w:jc w:val="center"/>
            </w:pPr>
            <w:r>
              <w:rPr>
                <w:rFonts w:ascii="Times New Roman" w:hAnsi="Times New Roman" w:eastAsia="宋体"/>
                <w:b w:val="0"/>
                <w:sz w:val="21"/>
              </w:rPr>
              <w:t>记录时间戳</w:t>
            </w:r>
          </w:p>
        </w:tc>
        <w:tc>
          <w:tcPr>
            <w:tcW w:w="2126" w:type="dxa"/>
            <w:tcBorders>
              <w:top w:val="nil"/>
              <w:left w:val="nil"/>
              <w:bottom w:val="single" w:color="000000" w:sz="12" w:space="0"/>
              <w:right w:val="nil"/>
            </w:tcBorders>
          </w:tcPr>
          <w:p w14:paraId="764692C6">
            <w:pPr>
              <w:jc w:val="center"/>
            </w:pPr>
            <w:r>
              <w:rPr>
                <w:rFonts w:ascii="Times New Roman" w:hAnsi="Times New Roman" w:eastAsia="宋体"/>
                <w:b w:val="0"/>
                <w:sz w:val="21"/>
              </w:rPr>
              <w:t>非空</w:t>
            </w:r>
          </w:p>
        </w:tc>
      </w:tr>
    </w:tbl>
    <w:p w14:paraId="39C4DF8D">
      <w:pPr>
        <w:spacing w:before="0" w:after="0" w:line="460" w:lineRule="exact"/>
        <w:jc w:val="center"/>
      </w:pPr>
      <w:r>
        <w:rPr>
          <w:rFonts w:ascii="Times New Roman" w:hAnsi="Times New Roman" w:eastAsia="黑体"/>
          <w:sz w:val="24"/>
          <w:szCs w:val="24"/>
        </w:rPr>
        <w:t>表4-7  社团申请表（ClubApplication）结构</w:t>
      </w: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6"/>
        <w:gridCol w:w="1209"/>
        <w:gridCol w:w="5235"/>
      </w:tblGrid>
      <w:tr w14:paraId="45E10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53591723">
            <w:pPr>
              <w:spacing w:after="0" w:line="400" w:lineRule="exact"/>
              <w:jc w:val="center"/>
            </w:pPr>
            <w:r>
              <w:rPr>
                <w:rFonts w:ascii="Times New Roman" w:hAnsi="Times New Roman" w:eastAsia="宋体"/>
                <w:sz w:val="21"/>
              </w:rPr>
              <w:t>字段名</w:t>
            </w:r>
          </w:p>
        </w:tc>
        <w:tc>
          <w:p w14:paraId="3C5248CB">
            <w:pPr>
              <w:spacing w:after="0" w:line="400" w:lineRule="exact"/>
              <w:jc w:val="center"/>
            </w:pPr>
            <w:r>
              <w:rPr>
                <w:rFonts w:ascii="Times New Roman" w:hAnsi="Times New Roman" w:eastAsia="宋体"/>
                <w:sz w:val="21"/>
              </w:rPr>
              <w:t>类型</w:t>
            </w:r>
          </w:p>
        </w:tc>
        <w:tc>
          <w:p w14:paraId="0BDF3D10">
            <w:pPr>
              <w:spacing w:after="0" w:line="400" w:lineRule="exact"/>
              <w:jc w:val="center"/>
            </w:pPr>
            <w:r>
              <w:rPr>
                <w:rFonts w:ascii="Times New Roman" w:hAnsi="Times New Roman" w:eastAsia="宋体"/>
                <w:sz w:val="21"/>
              </w:rPr>
              <w:t>说明</w:t>
            </w:r>
          </w:p>
        </w:tc>
      </w:tr>
      <w:tr w14:paraId="5165E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6D5CE527">
            <w:pPr>
              <w:spacing w:after="0" w:line="400" w:lineRule="exact"/>
              <w:jc w:val="center"/>
            </w:pPr>
            <w:r>
              <w:rPr>
                <w:rFonts w:ascii="Times New Roman" w:hAnsi="Times New Roman" w:eastAsia="宋体"/>
                <w:sz w:val="21"/>
              </w:rPr>
              <w:t>id</w:t>
            </w:r>
          </w:p>
        </w:tc>
        <w:tc>
          <w:p w14:paraId="52F351CE">
            <w:pPr>
              <w:spacing w:after="0" w:line="400" w:lineRule="exact"/>
              <w:jc w:val="center"/>
            </w:pPr>
            <w:r>
              <w:rPr>
                <w:rFonts w:ascii="Times New Roman" w:hAnsi="Times New Roman" w:eastAsia="宋体"/>
                <w:sz w:val="21"/>
              </w:rPr>
              <w:t>string</w:t>
            </w:r>
          </w:p>
        </w:tc>
        <w:tc>
          <w:p w14:paraId="3A4B39AB">
            <w:pPr>
              <w:spacing w:after="0" w:line="400" w:lineRule="exact"/>
              <w:jc w:val="center"/>
            </w:pPr>
            <w:r>
              <w:rPr>
                <w:rFonts w:ascii="Times New Roman" w:hAnsi="Times New Roman" w:eastAsia="宋体"/>
                <w:sz w:val="21"/>
              </w:rPr>
              <w:t>申请记录唯一标识</w:t>
            </w:r>
          </w:p>
        </w:tc>
      </w:tr>
      <w:tr w14:paraId="4C326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0E1A1C57">
            <w:pPr>
              <w:spacing w:after="0" w:line="400" w:lineRule="exact"/>
              <w:jc w:val="center"/>
            </w:pPr>
            <w:r>
              <w:rPr>
                <w:rFonts w:ascii="Times New Roman" w:hAnsi="Times New Roman" w:eastAsia="宋体"/>
                <w:sz w:val="21"/>
              </w:rPr>
              <w:t>userId</w:t>
            </w:r>
          </w:p>
        </w:tc>
        <w:tc>
          <w:p w14:paraId="532944F6">
            <w:pPr>
              <w:spacing w:after="0" w:line="400" w:lineRule="exact"/>
              <w:jc w:val="center"/>
            </w:pPr>
            <w:r>
              <w:rPr>
                <w:rFonts w:ascii="Times New Roman" w:hAnsi="Times New Roman" w:eastAsia="宋体"/>
                <w:sz w:val="21"/>
              </w:rPr>
              <w:t>string</w:t>
            </w:r>
          </w:p>
        </w:tc>
        <w:tc>
          <w:p w14:paraId="2643FFCC">
            <w:pPr>
              <w:spacing w:after="0" w:line="400" w:lineRule="exact"/>
              <w:jc w:val="center"/>
            </w:pPr>
            <w:r>
              <w:rPr>
                <w:rFonts w:ascii="Times New Roman" w:hAnsi="Times New Roman" w:eastAsia="宋体"/>
                <w:sz w:val="21"/>
              </w:rPr>
              <w:t>申请人用户ID</w:t>
            </w:r>
          </w:p>
        </w:tc>
      </w:tr>
      <w:tr w14:paraId="4E6EF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2F59E6CB">
            <w:pPr>
              <w:spacing w:after="0" w:line="400" w:lineRule="exact"/>
              <w:jc w:val="center"/>
            </w:pPr>
            <w:r>
              <w:rPr>
                <w:rFonts w:ascii="Times New Roman" w:hAnsi="Times New Roman" w:eastAsia="宋体"/>
                <w:sz w:val="21"/>
              </w:rPr>
              <w:t>userName</w:t>
            </w:r>
          </w:p>
        </w:tc>
        <w:tc>
          <w:p w14:paraId="64274664">
            <w:pPr>
              <w:spacing w:after="0" w:line="400" w:lineRule="exact"/>
              <w:jc w:val="center"/>
            </w:pPr>
            <w:r>
              <w:rPr>
                <w:rFonts w:ascii="Times New Roman" w:hAnsi="Times New Roman" w:eastAsia="宋体"/>
                <w:sz w:val="21"/>
              </w:rPr>
              <w:t>string</w:t>
            </w:r>
          </w:p>
        </w:tc>
        <w:tc>
          <w:p w14:paraId="3FB6DD6A">
            <w:pPr>
              <w:spacing w:after="0" w:line="400" w:lineRule="exact"/>
              <w:jc w:val="center"/>
            </w:pPr>
            <w:r>
              <w:rPr>
                <w:rFonts w:ascii="Times New Roman" w:hAnsi="Times New Roman" w:eastAsia="宋体"/>
                <w:sz w:val="21"/>
              </w:rPr>
              <w:t>申请人姓名</w:t>
            </w:r>
          </w:p>
        </w:tc>
      </w:tr>
      <w:tr w14:paraId="43F2E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55E27B40">
            <w:pPr>
              <w:spacing w:after="0" w:line="400" w:lineRule="exact"/>
              <w:jc w:val="center"/>
            </w:pPr>
            <w:r>
              <w:rPr>
                <w:rFonts w:ascii="Times New Roman" w:hAnsi="Times New Roman" w:eastAsia="宋体"/>
                <w:sz w:val="21"/>
              </w:rPr>
              <w:t>clubName</w:t>
            </w:r>
          </w:p>
        </w:tc>
        <w:tc>
          <w:p w14:paraId="5B25027F">
            <w:pPr>
              <w:spacing w:after="0" w:line="400" w:lineRule="exact"/>
              <w:jc w:val="center"/>
            </w:pPr>
            <w:r>
              <w:rPr>
                <w:rFonts w:ascii="Times New Roman" w:hAnsi="Times New Roman" w:eastAsia="宋体"/>
                <w:sz w:val="21"/>
              </w:rPr>
              <w:t>string</w:t>
            </w:r>
          </w:p>
        </w:tc>
        <w:tc>
          <w:p w14:paraId="5A4A05FA">
            <w:pPr>
              <w:spacing w:after="0" w:line="400" w:lineRule="exact"/>
              <w:jc w:val="center"/>
            </w:pPr>
            <w:r>
              <w:rPr>
                <w:rFonts w:ascii="Times New Roman" w:hAnsi="Times New Roman" w:eastAsia="宋体"/>
                <w:sz w:val="21"/>
              </w:rPr>
              <w:t>拟创建社团名称</w:t>
            </w:r>
          </w:p>
        </w:tc>
      </w:tr>
      <w:tr w14:paraId="4915A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4BBC5633">
            <w:pPr>
              <w:spacing w:after="0" w:line="400" w:lineRule="exact"/>
              <w:jc w:val="center"/>
            </w:pPr>
            <w:r>
              <w:rPr>
                <w:rFonts w:ascii="Times New Roman" w:hAnsi="Times New Roman" w:eastAsia="宋体"/>
                <w:sz w:val="21"/>
              </w:rPr>
              <w:t>description</w:t>
            </w:r>
          </w:p>
        </w:tc>
        <w:tc>
          <w:p w14:paraId="3E6AA44F">
            <w:pPr>
              <w:spacing w:after="0" w:line="400" w:lineRule="exact"/>
              <w:jc w:val="center"/>
            </w:pPr>
            <w:r>
              <w:rPr>
                <w:rFonts w:ascii="Times New Roman" w:hAnsi="Times New Roman" w:eastAsia="宋体"/>
                <w:sz w:val="21"/>
              </w:rPr>
              <w:t>string</w:t>
            </w:r>
          </w:p>
        </w:tc>
        <w:tc>
          <w:p w14:paraId="3DA6D472">
            <w:pPr>
              <w:spacing w:after="0" w:line="400" w:lineRule="exact"/>
              <w:jc w:val="center"/>
            </w:pPr>
            <w:r>
              <w:rPr>
                <w:rFonts w:ascii="Times New Roman" w:hAnsi="Times New Roman" w:eastAsia="宋体"/>
                <w:sz w:val="21"/>
              </w:rPr>
              <w:t>社团简介</w:t>
            </w:r>
          </w:p>
        </w:tc>
      </w:tr>
      <w:tr w14:paraId="3040A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7322B1CB">
            <w:pPr>
              <w:spacing w:after="0" w:line="400" w:lineRule="exact"/>
              <w:jc w:val="center"/>
            </w:pPr>
            <w:r>
              <w:rPr>
                <w:rFonts w:ascii="Times New Roman" w:hAnsi="Times New Roman" w:eastAsia="宋体"/>
                <w:sz w:val="21"/>
              </w:rPr>
              <w:t>category</w:t>
            </w:r>
          </w:p>
        </w:tc>
        <w:tc>
          <w:p w14:paraId="44FC3E7A">
            <w:pPr>
              <w:spacing w:after="0" w:line="400" w:lineRule="exact"/>
              <w:jc w:val="center"/>
            </w:pPr>
            <w:r>
              <w:rPr>
                <w:rFonts w:ascii="Times New Roman" w:hAnsi="Times New Roman" w:eastAsia="宋体"/>
                <w:sz w:val="21"/>
              </w:rPr>
              <w:t>string</w:t>
            </w:r>
          </w:p>
        </w:tc>
        <w:tc>
          <w:p w14:paraId="1E5E9BD5">
            <w:pPr>
              <w:spacing w:after="0" w:line="400" w:lineRule="exact"/>
              <w:jc w:val="center"/>
            </w:pPr>
            <w:r>
              <w:rPr>
                <w:rFonts w:ascii="Times New Roman" w:hAnsi="Times New Roman" w:eastAsia="宋体"/>
                <w:sz w:val="21"/>
              </w:rPr>
              <w:t>社团分类</w:t>
            </w:r>
          </w:p>
        </w:tc>
      </w:tr>
      <w:tr w14:paraId="450E1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574B257A">
            <w:pPr>
              <w:spacing w:after="0" w:line="400" w:lineRule="exact"/>
              <w:jc w:val="center"/>
            </w:pPr>
            <w:r>
              <w:rPr>
                <w:rFonts w:ascii="Times New Roman" w:hAnsi="Times New Roman" w:eastAsia="宋体"/>
                <w:sz w:val="21"/>
              </w:rPr>
              <w:t>reason</w:t>
            </w:r>
          </w:p>
        </w:tc>
        <w:tc>
          <w:p w14:paraId="158C2EE5">
            <w:pPr>
              <w:spacing w:after="0" w:line="400" w:lineRule="exact"/>
              <w:jc w:val="center"/>
            </w:pPr>
            <w:r>
              <w:rPr>
                <w:rFonts w:ascii="Times New Roman" w:hAnsi="Times New Roman" w:eastAsia="宋体"/>
                <w:sz w:val="21"/>
              </w:rPr>
              <w:t>string</w:t>
            </w:r>
          </w:p>
        </w:tc>
        <w:tc>
          <w:p w14:paraId="1F1E6B5F">
            <w:pPr>
              <w:spacing w:after="0" w:line="400" w:lineRule="exact"/>
              <w:jc w:val="center"/>
            </w:pPr>
            <w:r>
              <w:rPr>
                <w:rFonts w:ascii="Times New Roman" w:hAnsi="Times New Roman" w:eastAsia="宋体"/>
                <w:sz w:val="21"/>
              </w:rPr>
              <w:t>申请理由</w:t>
            </w:r>
          </w:p>
        </w:tc>
      </w:tr>
      <w:tr w14:paraId="46472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0DF87A6B">
            <w:pPr>
              <w:spacing w:after="0" w:line="400" w:lineRule="exact"/>
              <w:jc w:val="center"/>
            </w:pPr>
            <w:r>
              <w:rPr>
                <w:rFonts w:ascii="Times New Roman" w:hAnsi="Times New Roman" w:eastAsia="宋体"/>
                <w:sz w:val="21"/>
              </w:rPr>
              <w:t>status</w:t>
            </w:r>
          </w:p>
        </w:tc>
        <w:tc>
          <w:p w14:paraId="03447EB8">
            <w:pPr>
              <w:spacing w:after="0" w:line="400" w:lineRule="exact"/>
              <w:jc w:val="center"/>
            </w:pPr>
            <w:r>
              <w:rPr>
                <w:rFonts w:ascii="Times New Roman" w:hAnsi="Times New Roman" w:eastAsia="宋体"/>
                <w:sz w:val="21"/>
              </w:rPr>
              <w:t>string</w:t>
            </w:r>
          </w:p>
        </w:tc>
        <w:tc>
          <w:p w14:paraId="781942F0">
            <w:pPr>
              <w:spacing w:after="0" w:line="400" w:lineRule="exact"/>
              <w:jc w:val="center"/>
            </w:pPr>
            <w:r>
              <w:rPr>
                <w:rFonts w:ascii="Times New Roman" w:hAnsi="Times New Roman" w:eastAsia="宋体"/>
                <w:sz w:val="21"/>
              </w:rPr>
              <w:t>审批状态（pending/approved/rejected）</w:t>
            </w:r>
          </w:p>
        </w:tc>
      </w:tr>
      <w:tr w14:paraId="4285F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66FEAA06">
            <w:pPr>
              <w:spacing w:after="0" w:line="400" w:lineRule="exact"/>
              <w:jc w:val="center"/>
            </w:pPr>
            <w:r>
              <w:rPr>
                <w:rFonts w:ascii="Times New Roman" w:hAnsi="Times New Roman" w:eastAsia="宋体"/>
                <w:sz w:val="21"/>
              </w:rPr>
              <w:t>reviewerId</w:t>
            </w:r>
          </w:p>
        </w:tc>
        <w:tc>
          <w:p w14:paraId="06C0AC90">
            <w:pPr>
              <w:spacing w:after="0" w:line="400" w:lineRule="exact"/>
              <w:jc w:val="center"/>
            </w:pPr>
            <w:r>
              <w:rPr>
                <w:rFonts w:ascii="Times New Roman" w:hAnsi="Times New Roman" w:eastAsia="宋体"/>
                <w:sz w:val="21"/>
              </w:rPr>
              <w:t>string</w:t>
            </w:r>
          </w:p>
        </w:tc>
        <w:tc>
          <w:p w14:paraId="384C6C55">
            <w:pPr>
              <w:spacing w:after="0" w:line="400" w:lineRule="exact"/>
              <w:jc w:val="center"/>
            </w:pPr>
            <w:r>
              <w:rPr>
                <w:rFonts w:ascii="Times New Roman" w:hAnsi="Times New Roman" w:eastAsia="宋体"/>
                <w:sz w:val="21"/>
              </w:rPr>
              <w:t>审核人ID</w:t>
            </w:r>
          </w:p>
        </w:tc>
      </w:tr>
      <w:tr w14:paraId="497AB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7F3DD75D">
            <w:pPr>
              <w:spacing w:after="0" w:line="400" w:lineRule="exact"/>
              <w:jc w:val="center"/>
            </w:pPr>
            <w:r>
              <w:rPr>
                <w:rFonts w:ascii="Times New Roman" w:hAnsi="Times New Roman" w:eastAsia="宋体"/>
                <w:sz w:val="21"/>
              </w:rPr>
              <w:t>reviewerName</w:t>
            </w:r>
          </w:p>
        </w:tc>
        <w:tc>
          <w:p w14:paraId="0E394F74">
            <w:pPr>
              <w:spacing w:after="0" w:line="400" w:lineRule="exact"/>
              <w:jc w:val="center"/>
            </w:pPr>
            <w:r>
              <w:rPr>
                <w:rFonts w:ascii="Times New Roman" w:hAnsi="Times New Roman" w:eastAsia="宋体"/>
                <w:sz w:val="21"/>
              </w:rPr>
              <w:t>string</w:t>
            </w:r>
          </w:p>
        </w:tc>
        <w:tc>
          <w:p w14:paraId="047BA60B">
            <w:pPr>
              <w:spacing w:after="0" w:line="400" w:lineRule="exact"/>
              <w:jc w:val="center"/>
            </w:pPr>
            <w:r>
              <w:rPr>
                <w:rFonts w:ascii="Times New Roman" w:hAnsi="Times New Roman" w:eastAsia="宋体"/>
                <w:sz w:val="21"/>
              </w:rPr>
              <w:t>审核人姓名</w:t>
            </w:r>
          </w:p>
        </w:tc>
      </w:tr>
      <w:tr w14:paraId="628C1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3CE2E97C">
            <w:pPr>
              <w:spacing w:after="0" w:line="400" w:lineRule="exact"/>
              <w:jc w:val="center"/>
            </w:pPr>
            <w:r>
              <w:rPr>
                <w:rFonts w:ascii="Times New Roman" w:hAnsi="Times New Roman" w:eastAsia="宋体"/>
                <w:sz w:val="21"/>
              </w:rPr>
              <w:t>reviewComment</w:t>
            </w:r>
          </w:p>
        </w:tc>
        <w:tc>
          <w:p w14:paraId="6822DA41">
            <w:pPr>
              <w:spacing w:after="0" w:line="400" w:lineRule="exact"/>
              <w:jc w:val="center"/>
            </w:pPr>
            <w:r>
              <w:rPr>
                <w:rFonts w:ascii="Times New Roman" w:hAnsi="Times New Roman" w:eastAsia="宋体"/>
                <w:sz w:val="21"/>
              </w:rPr>
              <w:t>string</w:t>
            </w:r>
          </w:p>
        </w:tc>
        <w:tc>
          <w:p w14:paraId="2E571063">
            <w:pPr>
              <w:spacing w:after="0" w:line="400" w:lineRule="exact"/>
              <w:jc w:val="center"/>
            </w:pPr>
            <w:r>
              <w:rPr>
                <w:rFonts w:ascii="Times New Roman" w:hAnsi="Times New Roman" w:eastAsia="宋体"/>
                <w:sz w:val="21"/>
              </w:rPr>
              <w:t>审核意见</w:t>
            </w:r>
          </w:p>
        </w:tc>
      </w:tr>
      <w:tr w14:paraId="0FF23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519303CA">
            <w:pPr>
              <w:spacing w:after="0" w:line="400" w:lineRule="exact"/>
              <w:jc w:val="center"/>
            </w:pPr>
            <w:r>
              <w:rPr>
                <w:rFonts w:ascii="Times New Roman" w:hAnsi="Times New Roman" w:eastAsia="宋体"/>
                <w:sz w:val="21"/>
              </w:rPr>
              <w:t>createTime</w:t>
            </w:r>
          </w:p>
        </w:tc>
        <w:tc>
          <w:p w14:paraId="69F5D92F">
            <w:pPr>
              <w:spacing w:after="0" w:line="400" w:lineRule="exact"/>
              <w:jc w:val="center"/>
            </w:pPr>
            <w:r>
              <w:rPr>
                <w:rFonts w:ascii="Times New Roman" w:hAnsi="Times New Roman" w:eastAsia="宋体"/>
                <w:sz w:val="21"/>
              </w:rPr>
              <w:t>number</w:t>
            </w:r>
          </w:p>
        </w:tc>
        <w:tc>
          <w:p w14:paraId="7399A673">
            <w:pPr>
              <w:spacing w:after="0" w:line="400" w:lineRule="exact"/>
              <w:jc w:val="center"/>
            </w:pPr>
            <w:r>
              <w:rPr>
                <w:rFonts w:ascii="Times New Roman" w:hAnsi="Times New Roman" w:eastAsia="宋体"/>
                <w:sz w:val="21"/>
              </w:rPr>
              <w:t>申请时间戳</w:t>
            </w:r>
          </w:p>
        </w:tc>
      </w:tr>
      <w:tr w14:paraId="3B3F6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61A850A4">
            <w:pPr>
              <w:spacing w:after="0" w:line="400" w:lineRule="exact"/>
              <w:jc w:val="center"/>
            </w:pPr>
            <w:r>
              <w:rPr>
                <w:rFonts w:ascii="Times New Roman" w:hAnsi="Times New Roman" w:eastAsia="宋体"/>
                <w:sz w:val="21"/>
              </w:rPr>
              <w:t>reviewTime</w:t>
            </w:r>
          </w:p>
        </w:tc>
        <w:tc>
          <w:p w14:paraId="454AD543">
            <w:pPr>
              <w:spacing w:after="0" w:line="400" w:lineRule="exact"/>
              <w:jc w:val="center"/>
            </w:pPr>
            <w:r>
              <w:rPr>
                <w:rFonts w:ascii="Times New Roman" w:hAnsi="Times New Roman" w:eastAsia="宋体"/>
                <w:sz w:val="21"/>
              </w:rPr>
              <w:t>number</w:t>
            </w:r>
          </w:p>
        </w:tc>
        <w:tc>
          <w:p w14:paraId="257472ED">
            <w:pPr>
              <w:spacing w:after="0" w:line="400" w:lineRule="exact"/>
              <w:jc w:val="center"/>
            </w:pPr>
            <w:r>
              <w:rPr>
                <w:rFonts w:ascii="Times New Roman" w:hAnsi="Times New Roman" w:eastAsia="宋体"/>
                <w:sz w:val="21"/>
              </w:rPr>
              <w:t>审核时间戳</w:t>
            </w:r>
          </w:p>
        </w:tc>
      </w:tr>
    </w:tbl>
    <w:p w14:paraId="3F21CA62">
      <w:pPr>
        <w:spacing w:before="0" w:after="0" w:line="460" w:lineRule="exact"/>
        <w:jc w:val="center"/>
      </w:pPr>
      <w:r>
        <w:rPr>
          <w:rFonts w:ascii="Times New Roman" w:hAnsi="Times New Roman" w:eastAsia="黑体"/>
          <w:sz w:val="24"/>
          <w:szCs w:val="24"/>
        </w:rPr>
        <w:t>表4-8  入社申请表（JoinApplication）结构</w:t>
      </w: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2"/>
        <w:gridCol w:w="1872"/>
        <w:gridCol w:w="4136"/>
      </w:tblGrid>
      <w:tr w14:paraId="6F170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7AF28B40">
            <w:pPr>
              <w:spacing w:after="0" w:line="400" w:lineRule="exact"/>
              <w:jc w:val="center"/>
            </w:pPr>
            <w:r>
              <w:rPr>
                <w:rFonts w:ascii="Times New Roman" w:hAnsi="Times New Roman" w:eastAsia="宋体"/>
                <w:sz w:val="21"/>
              </w:rPr>
              <w:t>字段名</w:t>
            </w:r>
          </w:p>
        </w:tc>
        <w:tc>
          <w:p w14:paraId="6E4A8EA2">
            <w:pPr>
              <w:spacing w:after="0" w:line="400" w:lineRule="exact"/>
              <w:jc w:val="center"/>
            </w:pPr>
            <w:r>
              <w:rPr>
                <w:rFonts w:ascii="Times New Roman" w:hAnsi="Times New Roman" w:eastAsia="宋体"/>
                <w:sz w:val="21"/>
              </w:rPr>
              <w:t>类型</w:t>
            </w:r>
          </w:p>
        </w:tc>
        <w:tc>
          <w:p w14:paraId="1D9E2247">
            <w:pPr>
              <w:spacing w:after="0" w:line="400" w:lineRule="exact"/>
              <w:jc w:val="center"/>
            </w:pPr>
            <w:r>
              <w:rPr>
                <w:rFonts w:ascii="Times New Roman" w:hAnsi="Times New Roman" w:eastAsia="宋体"/>
                <w:sz w:val="21"/>
              </w:rPr>
              <w:t>说明</w:t>
            </w:r>
          </w:p>
        </w:tc>
      </w:tr>
      <w:tr w14:paraId="7BC22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1B44DE78">
            <w:pPr>
              <w:spacing w:after="0" w:line="400" w:lineRule="exact"/>
              <w:jc w:val="center"/>
            </w:pPr>
            <w:r>
              <w:rPr>
                <w:rFonts w:ascii="Times New Roman" w:hAnsi="Times New Roman" w:eastAsia="宋体"/>
                <w:sz w:val="21"/>
              </w:rPr>
              <w:t>id</w:t>
            </w:r>
          </w:p>
        </w:tc>
        <w:tc>
          <w:p w14:paraId="2B30E20C">
            <w:pPr>
              <w:spacing w:after="0" w:line="400" w:lineRule="exact"/>
              <w:jc w:val="center"/>
            </w:pPr>
            <w:r>
              <w:rPr>
                <w:rFonts w:ascii="Times New Roman" w:hAnsi="Times New Roman" w:eastAsia="宋体"/>
                <w:sz w:val="21"/>
              </w:rPr>
              <w:t>string</w:t>
            </w:r>
          </w:p>
        </w:tc>
        <w:tc>
          <w:p w14:paraId="0E66919D">
            <w:pPr>
              <w:spacing w:after="0" w:line="400" w:lineRule="exact"/>
              <w:jc w:val="center"/>
            </w:pPr>
            <w:r>
              <w:rPr>
                <w:rFonts w:ascii="Times New Roman" w:hAnsi="Times New Roman" w:eastAsia="宋体"/>
                <w:sz w:val="21"/>
              </w:rPr>
              <w:t>申请记录唯一标识</w:t>
            </w:r>
          </w:p>
        </w:tc>
      </w:tr>
      <w:tr w14:paraId="187EB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7F5BB13D">
            <w:pPr>
              <w:spacing w:after="0" w:line="400" w:lineRule="exact"/>
              <w:jc w:val="center"/>
            </w:pPr>
            <w:r>
              <w:rPr>
                <w:rFonts w:ascii="Times New Roman" w:hAnsi="Times New Roman" w:eastAsia="宋体"/>
                <w:sz w:val="21"/>
              </w:rPr>
              <w:t>clubId</w:t>
            </w:r>
          </w:p>
        </w:tc>
        <w:tc>
          <w:p w14:paraId="5DD02CE6">
            <w:pPr>
              <w:spacing w:after="0" w:line="400" w:lineRule="exact"/>
              <w:jc w:val="center"/>
            </w:pPr>
            <w:r>
              <w:rPr>
                <w:rFonts w:ascii="Times New Roman" w:hAnsi="Times New Roman" w:eastAsia="宋体"/>
                <w:sz w:val="21"/>
              </w:rPr>
              <w:t>string</w:t>
            </w:r>
          </w:p>
        </w:tc>
        <w:tc>
          <w:p w14:paraId="5E0F4FD3">
            <w:pPr>
              <w:spacing w:after="0" w:line="400" w:lineRule="exact"/>
              <w:jc w:val="center"/>
            </w:pPr>
            <w:r>
              <w:rPr>
                <w:rFonts w:ascii="Times New Roman" w:hAnsi="Times New Roman" w:eastAsia="宋体"/>
                <w:sz w:val="21"/>
              </w:rPr>
              <w:t>目标社团ID</w:t>
            </w:r>
          </w:p>
        </w:tc>
      </w:tr>
      <w:tr w14:paraId="2CBF4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160D79F1">
            <w:pPr>
              <w:spacing w:after="0" w:line="400" w:lineRule="exact"/>
              <w:jc w:val="center"/>
            </w:pPr>
            <w:r>
              <w:rPr>
                <w:rFonts w:ascii="Times New Roman" w:hAnsi="Times New Roman" w:eastAsia="宋体"/>
                <w:sz w:val="21"/>
              </w:rPr>
              <w:t>clubName</w:t>
            </w:r>
          </w:p>
        </w:tc>
        <w:tc>
          <w:p w14:paraId="39D30C32">
            <w:pPr>
              <w:spacing w:after="0" w:line="400" w:lineRule="exact"/>
              <w:jc w:val="center"/>
            </w:pPr>
            <w:r>
              <w:rPr>
                <w:rFonts w:ascii="Times New Roman" w:hAnsi="Times New Roman" w:eastAsia="宋体"/>
                <w:sz w:val="21"/>
              </w:rPr>
              <w:t>string</w:t>
            </w:r>
          </w:p>
        </w:tc>
        <w:tc>
          <w:p w14:paraId="4A319CD4">
            <w:pPr>
              <w:spacing w:after="0" w:line="400" w:lineRule="exact"/>
              <w:jc w:val="center"/>
            </w:pPr>
            <w:r>
              <w:rPr>
                <w:rFonts w:ascii="Times New Roman" w:hAnsi="Times New Roman" w:eastAsia="宋体"/>
                <w:sz w:val="21"/>
              </w:rPr>
              <w:t>目标社团名称</w:t>
            </w:r>
          </w:p>
        </w:tc>
      </w:tr>
      <w:tr w14:paraId="00A53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206AC27C">
            <w:pPr>
              <w:spacing w:after="0" w:line="400" w:lineRule="exact"/>
              <w:jc w:val="center"/>
            </w:pPr>
            <w:r>
              <w:rPr>
                <w:rFonts w:ascii="Times New Roman" w:hAnsi="Times New Roman" w:eastAsia="宋体"/>
                <w:sz w:val="21"/>
              </w:rPr>
              <w:t>userId</w:t>
            </w:r>
          </w:p>
        </w:tc>
        <w:tc>
          <w:p w14:paraId="0422E69C">
            <w:pPr>
              <w:spacing w:after="0" w:line="400" w:lineRule="exact"/>
              <w:jc w:val="center"/>
            </w:pPr>
            <w:r>
              <w:rPr>
                <w:rFonts w:ascii="Times New Roman" w:hAnsi="Times New Roman" w:eastAsia="宋体"/>
                <w:sz w:val="21"/>
              </w:rPr>
              <w:t>string</w:t>
            </w:r>
          </w:p>
        </w:tc>
        <w:tc>
          <w:p w14:paraId="24144DB7">
            <w:pPr>
              <w:spacing w:after="0" w:line="400" w:lineRule="exact"/>
              <w:jc w:val="center"/>
            </w:pPr>
            <w:r>
              <w:rPr>
                <w:rFonts w:ascii="Times New Roman" w:hAnsi="Times New Roman" w:eastAsia="宋体"/>
                <w:sz w:val="21"/>
              </w:rPr>
              <w:t>申请人用户ID</w:t>
            </w:r>
          </w:p>
        </w:tc>
      </w:tr>
      <w:tr w14:paraId="197D7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0F7F0565">
            <w:pPr>
              <w:spacing w:after="0" w:line="400" w:lineRule="exact"/>
              <w:jc w:val="center"/>
            </w:pPr>
            <w:r>
              <w:rPr>
                <w:rFonts w:ascii="Times New Roman" w:hAnsi="Times New Roman" w:eastAsia="宋体"/>
                <w:sz w:val="21"/>
              </w:rPr>
              <w:t>userName</w:t>
            </w:r>
          </w:p>
        </w:tc>
        <w:tc>
          <w:p w14:paraId="67EE5AB6">
            <w:pPr>
              <w:spacing w:after="0" w:line="400" w:lineRule="exact"/>
              <w:jc w:val="center"/>
            </w:pPr>
            <w:r>
              <w:rPr>
                <w:rFonts w:ascii="Times New Roman" w:hAnsi="Times New Roman" w:eastAsia="宋体"/>
                <w:sz w:val="21"/>
              </w:rPr>
              <w:t>string</w:t>
            </w:r>
          </w:p>
        </w:tc>
        <w:tc>
          <w:p w14:paraId="3D8ED902">
            <w:pPr>
              <w:spacing w:after="0" w:line="400" w:lineRule="exact"/>
              <w:jc w:val="center"/>
            </w:pPr>
            <w:r>
              <w:rPr>
                <w:rFonts w:ascii="Times New Roman" w:hAnsi="Times New Roman" w:eastAsia="宋体"/>
                <w:sz w:val="21"/>
              </w:rPr>
              <w:t>申请人姓名</w:t>
            </w:r>
          </w:p>
        </w:tc>
      </w:tr>
      <w:tr w14:paraId="5A2AB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18C17CB4">
            <w:pPr>
              <w:spacing w:after="0" w:line="400" w:lineRule="exact"/>
              <w:jc w:val="center"/>
            </w:pPr>
            <w:r>
              <w:rPr>
                <w:rFonts w:ascii="Times New Roman" w:hAnsi="Times New Roman" w:eastAsia="宋体"/>
                <w:sz w:val="21"/>
              </w:rPr>
              <w:t>studentId</w:t>
            </w:r>
          </w:p>
        </w:tc>
        <w:tc>
          <w:p w14:paraId="271AE409">
            <w:pPr>
              <w:spacing w:after="0" w:line="400" w:lineRule="exact"/>
              <w:jc w:val="center"/>
            </w:pPr>
            <w:r>
              <w:rPr>
                <w:rFonts w:ascii="Times New Roman" w:hAnsi="Times New Roman" w:eastAsia="宋体"/>
                <w:sz w:val="21"/>
              </w:rPr>
              <w:t>string</w:t>
            </w:r>
          </w:p>
        </w:tc>
        <w:tc>
          <w:p w14:paraId="193931EA">
            <w:pPr>
              <w:spacing w:after="0" w:line="400" w:lineRule="exact"/>
              <w:jc w:val="center"/>
            </w:pPr>
            <w:r>
              <w:rPr>
                <w:rFonts w:ascii="Times New Roman" w:hAnsi="Times New Roman" w:eastAsia="宋体"/>
                <w:sz w:val="21"/>
              </w:rPr>
              <w:t>申请人学号</w:t>
            </w:r>
          </w:p>
        </w:tc>
      </w:tr>
      <w:tr w14:paraId="5E069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4874420A">
            <w:pPr>
              <w:spacing w:after="0" w:line="400" w:lineRule="exact"/>
              <w:jc w:val="center"/>
            </w:pPr>
            <w:r>
              <w:rPr>
                <w:rFonts w:ascii="Times New Roman" w:hAnsi="Times New Roman" w:eastAsia="宋体"/>
                <w:sz w:val="21"/>
              </w:rPr>
              <w:t>introduction</w:t>
            </w:r>
          </w:p>
        </w:tc>
        <w:tc>
          <w:p w14:paraId="26731626">
            <w:pPr>
              <w:spacing w:after="0" w:line="400" w:lineRule="exact"/>
              <w:jc w:val="center"/>
            </w:pPr>
            <w:r>
              <w:rPr>
                <w:rFonts w:ascii="Times New Roman" w:hAnsi="Times New Roman" w:eastAsia="宋体"/>
                <w:sz w:val="21"/>
              </w:rPr>
              <w:t>string</w:t>
            </w:r>
          </w:p>
        </w:tc>
        <w:tc>
          <w:p w14:paraId="68FC0E10">
            <w:pPr>
              <w:spacing w:after="0" w:line="400" w:lineRule="exact"/>
              <w:jc w:val="center"/>
            </w:pPr>
            <w:r>
              <w:rPr>
                <w:rFonts w:ascii="Times New Roman" w:hAnsi="Times New Roman" w:eastAsia="宋体"/>
                <w:sz w:val="21"/>
              </w:rPr>
              <w:t>个人介绍</w:t>
            </w:r>
          </w:p>
        </w:tc>
      </w:tr>
      <w:tr w14:paraId="4E14F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62CB9A55">
            <w:pPr>
              <w:spacing w:after="0" w:line="400" w:lineRule="exact"/>
              <w:jc w:val="center"/>
            </w:pPr>
            <w:r>
              <w:rPr>
                <w:rFonts w:ascii="Times New Roman" w:hAnsi="Times New Roman" w:eastAsia="宋体"/>
                <w:sz w:val="21"/>
              </w:rPr>
              <w:t>status</w:t>
            </w:r>
          </w:p>
        </w:tc>
        <w:tc>
          <w:p w14:paraId="0D5CDCFF">
            <w:pPr>
              <w:spacing w:after="0" w:line="400" w:lineRule="exact"/>
              <w:jc w:val="center"/>
            </w:pPr>
            <w:r>
              <w:rPr>
                <w:rFonts w:ascii="Times New Roman" w:hAnsi="Times New Roman" w:eastAsia="宋体"/>
                <w:sz w:val="21"/>
              </w:rPr>
              <w:t>string</w:t>
            </w:r>
          </w:p>
        </w:tc>
        <w:tc>
          <w:p w14:paraId="0B905CFA">
            <w:pPr>
              <w:spacing w:after="0" w:line="400" w:lineRule="exact"/>
              <w:jc w:val="center"/>
            </w:pPr>
            <w:r>
              <w:rPr>
                <w:rFonts w:ascii="Times New Roman" w:hAnsi="Times New Roman" w:eastAsia="宋体"/>
                <w:sz w:val="21"/>
              </w:rPr>
              <w:t>审批状态</w:t>
            </w:r>
          </w:p>
        </w:tc>
      </w:tr>
      <w:tr w14:paraId="325CF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4F82B316">
            <w:pPr>
              <w:spacing w:after="0" w:line="400" w:lineRule="exact"/>
              <w:jc w:val="center"/>
            </w:pPr>
            <w:r>
              <w:rPr>
                <w:rFonts w:ascii="Times New Roman" w:hAnsi="Times New Roman" w:eastAsia="宋体"/>
                <w:sz w:val="21"/>
              </w:rPr>
              <w:t>createTime</w:t>
            </w:r>
          </w:p>
        </w:tc>
        <w:tc>
          <w:p w14:paraId="4B395DCC">
            <w:pPr>
              <w:spacing w:after="0" w:line="400" w:lineRule="exact"/>
              <w:jc w:val="center"/>
            </w:pPr>
            <w:r>
              <w:rPr>
                <w:rFonts w:ascii="Times New Roman" w:hAnsi="Times New Roman" w:eastAsia="宋体"/>
                <w:sz w:val="21"/>
              </w:rPr>
              <w:t>number</w:t>
            </w:r>
          </w:p>
        </w:tc>
        <w:tc>
          <w:p w14:paraId="6AEEBF62">
            <w:pPr>
              <w:spacing w:after="0" w:line="400" w:lineRule="exact"/>
              <w:jc w:val="center"/>
            </w:pPr>
            <w:r>
              <w:rPr>
                <w:rFonts w:ascii="Times New Roman" w:hAnsi="Times New Roman" w:eastAsia="宋体"/>
                <w:sz w:val="21"/>
              </w:rPr>
              <w:t>申请时间戳</w:t>
            </w:r>
          </w:p>
        </w:tc>
      </w:tr>
      <w:tr w14:paraId="03964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6D6E644E">
            <w:pPr>
              <w:spacing w:after="0" w:line="400" w:lineRule="exact"/>
              <w:jc w:val="center"/>
            </w:pPr>
            <w:r>
              <w:rPr>
                <w:rFonts w:ascii="Times New Roman" w:hAnsi="Times New Roman" w:eastAsia="宋体"/>
                <w:sz w:val="21"/>
              </w:rPr>
              <w:t>reviewTime</w:t>
            </w:r>
          </w:p>
        </w:tc>
        <w:tc>
          <w:p w14:paraId="15D7B1AC">
            <w:pPr>
              <w:spacing w:after="0" w:line="400" w:lineRule="exact"/>
              <w:jc w:val="center"/>
            </w:pPr>
            <w:r>
              <w:rPr>
                <w:rFonts w:ascii="Times New Roman" w:hAnsi="Times New Roman" w:eastAsia="宋体"/>
                <w:sz w:val="21"/>
              </w:rPr>
              <w:t>number</w:t>
            </w:r>
          </w:p>
        </w:tc>
        <w:tc>
          <w:p w14:paraId="6C2D6607">
            <w:pPr>
              <w:spacing w:after="0" w:line="400" w:lineRule="exact"/>
              <w:jc w:val="center"/>
            </w:pPr>
            <w:r>
              <w:rPr>
                <w:rFonts w:ascii="Times New Roman" w:hAnsi="Times New Roman" w:eastAsia="宋体"/>
                <w:sz w:val="21"/>
              </w:rPr>
              <w:t>审核时间戳</w:t>
            </w:r>
          </w:p>
        </w:tc>
      </w:tr>
    </w:tbl>
    <w:p w14:paraId="5BD0AC0F">
      <w:pPr>
        <w:spacing w:before="0" w:after="0" w:line="460" w:lineRule="exact"/>
        <w:jc w:val="center"/>
      </w:pPr>
      <w:r>
        <w:rPr>
          <w:rFonts w:ascii="Times New Roman" w:hAnsi="Times New Roman" w:eastAsia="黑体"/>
          <w:sz w:val="24"/>
          <w:szCs w:val="24"/>
        </w:rPr>
        <w:t>表4-9  活动报名表（ActivityRegistration）结构</w:t>
      </w: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6"/>
        <w:gridCol w:w="1269"/>
        <w:gridCol w:w="5545"/>
      </w:tblGrid>
      <w:tr w14:paraId="2405B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7243D039">
            <w:pPr>
              <w:spacing w:after="0" w:line="400" w:lineRule="exact"/>
              <w:jc w:val="center"/>
            </w:pPr>
            <w:r>
              <w:rPr>
                <w:rFonts w:ascii="Times New Roman" w:hAnsi="Times New Roman" w:eastAsia="宋体"/>
                <w:sz w:val="21"/>
              </w:rPr>
              <w:t>字段名</w:t>
            </w:r>
          </w:p>
        </w:tc>
        <w:tc>
          <w:p w14:paraId="13BAE8EA">
            <w:pPr>
              <w:spacing w:after="0" w:line="400" w:lineRule="exact"/>
              <w:jc w:val="center"/>
            </w:pPr>
            <w:r>
              <w:rPr>
                <w:rFonts w:ascii="Times New Roman" w:hAnsi="Times New Roman" w:eastAsia="宋体"/>
                <w:sz w:val="21"/>
              </w:rPr>
              <w:t>类型</w:t>
            </w:r>
          </w:p>
        </w:tc>
        <w:tc>
          <w:p w14:paraId="10829BF9">
            <w:pPr>
              <w:spacing w:after="0" w:line="400" w:lineRule="exact"/>
              <w:jc w:val="center"/>
            </w:pPr>
            <w:r>
              <w:rPr>
                <w:rFonts w:ascii="Times New Roman" w:hAnsi="Times New Roman" w:eastAsia="宋体"/>
                <w:sz w:val="21"/>
              </w:rPr>
              <w:t>说明</w:t>
            </w:r>
          </w:p>
        </w:tc>
      </w:tr>
      <w:tr w14:paraId="69F3F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5C7E8809">
            <w:pPr>
              <w:spacing w:after="0" w:line="400" w:lineRule="exact"/>
              <w:jc w:val="center"/>
            </w:pPr>
            <w:r>
              <w:rPr>
                <w:rFonts w:ascii="Times New Roman" w:hAnsi="Times New Roman" w:eastAsia="宋体"/>
                <w:sz w:val="21"/>
              </w:rPr>
              <w:t>id</w:t>
            </w:r>
          </w:p>
        </w:tc>
        <w:tc>
          <w:p w14:paraId="726413A8">
            <w:pPr>
              <w:spacing w:after="0" w:line="400" w:lineRule="exact"/>
              <w:jc w:val="center"/>
            </w:pPr>
            <w:r>
              <w:rPr>
                <w:rFonts w:ascii="Times New Roman" w:hAnsi="Times New Roman" w:eastAsia="宋体"/>
                <w:sz w:val="21"/>
              </w:rPr>
              <w:t>string</w:t>
            </w:r>
          </w:p>
        </w:tc>
        <w:tc>
          <w:p w14:paraId="13A75B34">
            <w:pPr>
              <w:spacing w:after="0" w:line="400" w:lineRule="exact"/>
              <w:jc w:val="center"/>
            </w:pPr>
            <w:r>
              <w:rPr>
                <w:rFonts w:ascii="Times New Roman" w:hAnsi="Times New Roman" w:eastAsia="宋体"/>
                <w:sz w:val="21"/>
              </w:rPr>
              <w:t>报名记录唯一标识</w:t>
            </w:r>
          </w:p>
        </w:tc>
      </w:tr>
      <w:tr w14:paraId="197E3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1FC0C17A">
            <w:pPr>
              <w:spacing w:after="0" w:line="400" w:lineRule="exact"/>
              <w:jc w:val="center"/>
            </w:pPr>
            <w:r>
              <w:rPr>
                <w:rFonts w:ascii="Times New Roman" w:hAnsi="Times New Roman" w:eastAsia="宋体"/>
                <w:sz w:val="21"/>
              </w:rPr>
              <w:t>activityId</w:t>
            </w:r>
          </w:p>
        </w:tc>
        <w:tc>
          <w:p w14:paraId="569F0988">
            <w:pPr>
              <w:spacing w:after="0" w:line="400" w:lineRule="exact"/>
              <w:jc w:val="center"/>
            </w:pPr>
            <w:r>
              <w:rPr>
                <w:rFonts w:ascii="Times New Roman" w:hAnsi="Times New Roman" w:eastAsia="宋体"/>
                <w:sz w:val="21"/>
              </w:rPr>
              <w:t>string</w:t>
            </w:r>
          </w:p>
        </w:tc>
        <w:tc>
          <w:p w14:paraId="17EA0271">
            <w:pPr>
              <w:spacing w:after="0" w:line="400" w:lineRule="exact"/>
              <w:jc w:val="center"/>
            </w:pPr>
            <w:r>
              <w:rPr>
                <w:rFonts w:ascii="Times New Roman" w:hAnsi="Times New Roman" w:eastAsia="宋体"/>
                <w:sz w:val="21"/>
              </w:rPr>
              <w:t>活动ID</w:t>
            </w:r>
          </w:p>
        </w:tc>
      </w:tr>
      <w:tr w14:paraId="5A2A9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0FF186C7">
            <w:pPr>
              <w:spacing w:after="0" w:line="400" w:lineRule="exact"/>
              <w:jc w:val="center"/>
            </w:pPr>
            <w:r>
              <w:rPr>
                <w:rFonts w:ascii="Times New Roman" w:hAnsi="Times New Roman" w:eastAsia="宋体"/>
                <w:sz w:val="21"/>
              </w:rPr>
              <w:t>activityTitle</w:t>
            </w:r>
          </w:p>
        </w:tc>
        <w:tc>
          <w:p w14:paraId="5759108E">
            <w:pPr>
              <w:spacing w:after="0" w:line="400" w:lineRule="exact"/>
              <w:jc w:val="center"/>
            </w:pPr>
            <w:r>
              <w:rPr>
                <w:rFonts w:ascii="Times New Roman" w:hAnsi="Times New Roman" w:eastAsia="宋体"/>
                <w:sz w:val="21"/>
              </w:rPr>
              <w:t>string</w:t>
            </w:r>
          </w:p>
        </w:tc>
        <w:tc>
          <w:p w14:paraId="6A305A04">
            <w:pPr>
              <w:spacing w:after="0" w:line="400" w:lineRule="exact"/>
              <w:jc w:val="center"/>
            </w:pPr>
            <w:r>
              <w:rPr>
                <w:rFonts w:ascii="Times New Roman" w:hAnsi="Times New Roman" w:eastAsia="宋体"/>
                <w:sz w:val="21"/>
              </w:rPr>
              <w:t>活动标题</w:t>
            </w:r>
          </w:p>
        </w:tc>
      </w:tr>
      <w:tr w14:paraId="41A75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7CC819D1">
            <w:pPr>
              <w:spacing w:after="0" w:line="400" w:lineRule="exact"/>
              <w:jc w:val="center"/>
            </w:pPr>
            <w:r>
              <w:rPr>
                <w:rFonts w:ascii="Times New Roman" w:hAnsi="Times New Roman" w:eastAsia="宋体"/>
                <w:sz w:val="21"/>
              </w:rPr>
              <w:t>userId</w:t>
            </w:r>
          </w:p>
        </w:tc>
        <w:tc>
          <w:p w14:paraId="7EC50648">
            <w:pPr>
              <w:spacing w:after="0" w:line="400" w:lineRule="exact"/>
              <w:jc w:val="center"/>
            </w:pPr>
            <w:r>
              <w:rPr>
                <w:rFonts w:ascii="Times New Roman" w:hAnsi="Times New Roman" w:eastAsia="宋体"/>
                <w:sz w:val="21"/>
              </w:rPr>
              <w:t>string</w:t>
            </w:r>
          </w:p>
        </w:tc>
        <w:tc>
          <w:p w14:paraId="674EC55C">
            <w:pPr>
              <w:spacing w:after="0" w:line="400" w:lineRule="exact"/>
              <w:jc w:val="center"/>
            </w:pPr>
            <w:r>
              <w:rPr>
                <w:rFonts w:ascii="Times New Roman" w:hAnsi="Times New Roman" w:eastAsia="宋体"/>
                <w:sz w:val="21"/>
              </w:rPr>
              <w:t>报名用户ID</w:t>
            </w:r>
          </w:p>
        </w:tc>
      </w:tr>
      <w:tr w14:paraId="4D52F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6156AC88">
            <w:pPr>
              <w:spacing w:after="0" w:line="400" w:lineRule="exact"/>
              <w:jc w:val="center"/>
            </w:pPr>
            <w:r>
              <w:rPr>
                <w:rFonts w:ascii="Times New Roman" w:hAnsi="Times New Roman" w:eastAsia="宋体"/>
                <w:sz w:val="21"/>
              </w:rPr>
              <w:t>userName</w:t>
            </w:r>
          </w:p>
        </w:tc>
        <w:tc>
          <w:p w14:paraId="5157D34F">
            <w:pPr>
              <w:spacing w:after="0" w:line="400" w:lineRule="exact"/>
              <w:jc w:val="center"/>
            </w:pPr>
            <w:r>
              <w:rPr>
                <w:rFonts w:ascii="Times New Roman" w:hAnsi="Times New Roman" w:eastAsia="宋体"/>
                <w:sz w:val="21"/>
              </w:rPr>
              <w:t>string</w:t>
            </w:r>
          </w:p>
        </w:tc>
        <w:tc>
          <w:p w14:paraId="0CF6AC96">
            <w:pPr>
              <w:spacing w:after="0" w:line="400" w:lineRule="exact"/>
              <w:jc w:val="center"/>
            </w:pPr>
            <w:r>
              <w:rPr>
                <w:rFonts w:ascii="Times New Roman" w:hAnsi="Times New Roman" w:eastAsia="宋体"/>
                <w:sz w:val="21"/>
              </w:rPr>
              <w:t>报名用户姓名</w:t>
            </w:r>
          </w:p>
        </w:tc>
      </w:tr>
      <w:tr w14:paraId="2155D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5E2F8B9F">
            <w:pPr>
              <w:spacing w:after="0" w:line="400" w:lineRule="exact"/>
              <w:jc w:val="center"/>
            </w:pPr>
            <w:r>
              <w:rPr>
                <w:rFonts w:ascii="Times New Roman" w:hAnsi="Times New Roman" w:eastAsia="宋体"/>
                <w:sz w:val="21"/>
              </w:rPr>
              <w:t>registerTime</w:t>
            </w:r>
          </w:p>
        </w:tc>
        <w:tc>
          <w:p w14:paraId="032227E7">
            <w:pPr>
              <w:spacing w:after="0" w:line="400" w:lineRule="exact"/>
              <w:jc w:val="center"/>
            </w:pPr>
            <w:r>
              <w:rPr>
                <w:rFonts w:ascii="Times New Roman" w:hAnsi="Times New Roman" w:eastAsia="宋体"/>
                <w:sz w:val="21"/>
              </w:rPr>
              <w:t>number</w:t>
            </w:r>
          </w:p>
        </w:tc>
        <w:tc>
          <w:p w14:paraId="6EA4D30A">
            <w:pPr>
              <w:spacing w:after="0" w:line="400" w:lineRule="exact"/>
              <w:jc w:val="center"/>
            </w:pPr>
            <w:r>
              <w:rPr>
                <w:rFonts w:ascii="Times New Roman" w:hAnsi="Times New Roman" w:eastAsia="宋体"/>
                <w:sz w:val="21"/>
              </w:rPr>
              <w:t>报名时间戳</w:t>
            </w:r>
          </w:p>
        </w:tc>
      </w:tr>
      <w:tr w14:paraId="49A29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5BE961B1">
            <w:pPr>
              <w:spacing w:after="0" w:line="400" w:lineRule="exact"/>
              <w:jc w:val="center"/>
            </w:pPr>
            <w:r>
              <w:rPr>
                <w:rFonts w:ascii="Times New Roman" w:hAnsi="Times New Roman" w:eastAsia="宋体"/>
                <w:sz w:val="21"/>
              </w:rPr>
              <w:t>status</w:t>
            </w:r>
          </w:p>
        </w:tc>
        <w:tc>
          <w:p w14:paraId="70FC35E5">
            <w:pPr>
              <w:spacing w:after="0" w:line="400" w:lineRule="exact"/>
              <w:jc w:val="center"/>
            </w:pPr>
            <w:r>
              <w:rPr>
                <w:rFonts w:ascii="Times New Roman" w:hAnsi="Times New Roman" w:eastAsia="宋体"/>
                <w:sz w:val="21"/>
              </w:rPr>
              <w:t>string</w:t>
            </w:r>
          </w:p>
        </w:tc>
        <w:tc>
          <w:p w14:paraId="72A30217">
            <w:pPr>
              <w:spacing w:after="0" w:line="400" w:lineRule="exact"/>
              <w:jc w:val="center"/>
            </w:pPr>
            <w:r>
              <w:rPr>
                <w:rFonts w:ascii="Times New Roman" w:hAnsi="Times New Roman" w:eastAsia="宋体"/>
                <w:sz w:val="21"/>
              </w:rPr>
              <w:t>状态（registered/checked_in/cancelled）</w:t>
            </w:r>
          </w:p>
        </w:tc>
      </w:tr>
    </w:tbl>
    <w:p w14:paraId="51C0FE95">
      <w:pPr>
        <w:spacing w:before="0" w:after="0" w:line="460" w:lineRule="exact"/>
        <w:jc w:val="center"/>
      </w:pPr>
      <w:r>
        <w:rPr>
          <w:rFonts w:ascii="Times New Roman" w:hAnsi="Times New Roman" w:eastAsia="黑体"/>
          <w:sz w:val="24"/>
          <w:szCs w:val="24"/>
        </w:rPr>
        <w:t>表4-10  通知表（NoticeInfo）结构</w:t>
      </w: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7"/>
        <w:gridCol w:w="1445"/>
        <w:gridCol w:w="5198"/>
      </w:tblGrid>
      <w:tr w14:paraId="074F2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2774A4C4">
            <w:pPr>
              <w:spacing w:after="0" w:line="400" w:lineRule="exact"/>
              <w:jc w:val="center"/>
            </w:pPr>
            <w:r>
              <w:rPr>
                <w:rFonts w:ascii="Times New Roman" w:hAnsi="Times New Roman" w:eastAsia="宋体"/>
                <w:sz w:val="21"/>
              </w:rPr>
              <w:t>字段名</w:t>
            </w:r>
          </w:p>
        </w:tc>
        <w:tc>
          <w:p w14:paraId="6F18205B">
            <w:pPr>
              <w:spacing w:after="0" w:line="400" w:lineRule="exact"/>
              <w:jc w:val="center"/>
            </w:pPr>
            <w:r>
              <w:rPr>
                <w:rFonts w:ascii="Times New Roman" w:hAnsi="Times New Roman" w:eastAsia="宋体"/>
                <w:sz w:val="21"/>
              </w:rPr>
              <w:t>类型</w:t>
            </w:r>
          </w:p>
        </w:tc>
        <w:tc>
          <w:p w14:paraId="3492F7E2">
            <w:pPr>
              <w:spacing w:after="0" w:line="400" w:lineRule="exact"/>
              <w:jc w:val="center"/>
            </w:pPr>
            <w:r>
              <w:rPr>
                <w:rFonts w:ascii="Times New Roman" w:hAnsi="Times New Roman" w:eastAsia="宋体"/>
                <w:sz w:val="21"/>
              </w:rPr>
              <w:t>说明</w:t>
            </w:r>
          </w:p>
        </w:tc>
      </w:tr>
      <w:tr w14:paraId="5400F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62603E3E">
            <w:pPr>
              <w:spacing w:after="0" w:line="400" w:lineRule="exact"/>
              <w:jc w:val="center"/>
            </w:pPr>
            <w:r>
              <w:rPr>
                <w:rFonts w:ascii="Times New Roman" w:hAnsi="Times New Roman" w:eastAsia="宋体"/>
                <w:sz w:val="21"/>
              </w:rPr>
              <w:t>id</w:t>
            </w:r>
          </w:p>
        </w:tc>
        <w:tc>
          <w:p w14:paraId="420CA736">
            <w:pPr>
              <w:spacing w:after="0" w:line="400" w:lineRule="exact"/>
              <w:jc w:val="center"/>
            </w:pPr>
            <w:r>
              <w:rPr>
                <w:rFonts w:ascii="Times New Roman" w:hAnsi="Times New Roman" w:eastAsia="宋体"/>
                <w:sz w:val="21"/>
              </w:rPr>
              <w:t>string</w:t>
            </w:r>
          </w:p>
        </w:tc>
        <w:tc>
          <w:p w14:paraId="23FD98CB">
            <w:pPr>
              <w:spacing w:after="0" w:line="400" w:lineRule="exact"/>
              <w:jc w:val="center"/>
            </w:pPr>
            <w:r>
              <w:rPr>
                <w:rFonts w:ascii="Times New Roman" w:hAnsi="Times New Roman" w:eastAsia="宋体"/>
                <w:sz w:val="21"/>
              </w:rPr>
              <w:t>通知唯一标识</w:t>
            </w:r>
          </w:p>
        </w:tc>
      </w:tr>
      <w:tr w14:paraId="0E488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706541D3">
            <w:pPr>
              <w:spacing w:after="0" w:line="400" w:lineRule="exact"/>
              <w:jc w:val="center"/>
            </w:pPr>
            <w:r>
              <w:rPr>
                <w:rFonts w:ascii="Times New Roman" w:hAnsi="Times New Roman" w:eastAsia="宋体"/>
                <w:sz w:val="21"/>
              </w:rPr>
              <w:t>title</w:t>
            </w:r>
          </w:p>
        </w:tc>
        <w:tc>
          <w:p w14:paraId="78A55BFB">
            <w:pPr>
              <w:spacing w:after="0" w:line="400" w:lineRule="exact"/>
              <w:jc w:val="center"/>
            </w:pPr>
            <w:r>
              <w:rPr>
                <w:rFonts w:ascii="Times New Roman" w:hAnsi="Times New Roman" w:eastAsia="宋体"/>
                <w:sz w:val="21"/>
              </w:rPr>
              <w:t>string</w:t>
            </w:r>
          </w:p>
        </w:tc>
        <w:tc>
          <w:p w14:paraId="603C72BF">
            <w:pPr>
              <w:spacing w:after="0" w:line="400" w:lineRule="exact"/>
              <w:jc w:val="center"/>
            </w:pPr>
            <w:r>
              <w:rPr>
                <w:rFonts w:ascii="Times New Roman" w:hAnsi="Times New Roman" w:eastAsia="宋体"/>
                <w:sz w:val="21"/>
              </w:rPr>
              <w:t>通知标题</w:t>
            </w:r>
          </w:p>
        </w:tc>
      </w:tr>
      <w:tr w14:paraId="5E961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0252EF57">
            <w:pPr>
              <w:spacing w:after="0" w:line="400" w:lineRule="exact"/>
              <w:jc w:val="center"/>
            </w:pPr>
            <w:r>
              <w:rPr>
                <w:rFonts w:ascii="Times New Roman" w:hAnsi="Times New Roman" w:eastAsia="宋体"/>
                <w:sz w:val="21"/>
              </w:rPr>
              <w:t>content</w:t>
            </w:r>
          </w:p>
        </w:tc>
        <w:tc>
          <w:p w14:paraId="19F096BF">
            <w:pPr>
              <w:spacing w:after="0" w:line="400" w:lineRule="exact"/>
              <w:jc w:val="center"/>
            </w:pPr>
            <w:r>
              <w:rPr>
                <w:rFonts w:ascii="Times New Roman" w:hAnsi="Times New Roman" w:eastAsia="宋体"/>
                <w:sz w:val="21"/>
              </w:rPr>
              <w:t>string</w:t>
            </w:r>
          </w:p>
        </w:tc>
        <w:tc>
          <w:p w14:paraId="347DBD8C">
            <w:pPr>
              <w:spacing w:after="0" w:line="400" w:lineRule="exact"/>
              <w:jc w:val="center"/>
            </w:pPr>
            <w:r>
              <w:rPr>
                <w:rFonts w:ascii="Times New Roman" w:hAnsi="Times New Roman" w:eastAsia="宋体"/>
                <w:sz w:val="21"/>
              </w:rPr>
              <w:t>通知内容</w:t>
            </w:r>
          </w:p>
        </w:tc>
      </w:tr>
      <w:tr w14:paraId="75BC9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220517D1">
            <w:pPr>
              <w:spacing w:after="0" w:line="400" w:lineRule="exact"/>
              <w:jc w:val="center"/>
            </w:pPr>
            <w:r>
              <w:rPr>
                <w:rFonts w:ascii="Times New Roman" w:hAnsi="Times New Roman" w:eastAsia="宋体"/>
                <w:sz w:val="21"/>
              </w:rPr>
              <w:t>type</w:t>
            </w:r>
          </w:p>
        </w:tc>
        <w:tc>
          <w:p w14:paraId="72729216">
            <w:pPr>
              <w:spacing w:after="0" w:line="400" w:lineRule="exact"/>
              <w:jc w:val="center"/>
            </w:pPr>
            <w:r>
              <w:rPr>
                <w:rFonts w:ascii="Times New Roman" w:hAnsi="Times New Roman" w:eastAsia="宋体"/>
                <w:sz w:val="21"/>
              </w:rPr>
              <w:t>string</w:t>
            </w:r>
          </w:p>
        </w:tc>
        <w:tc>
          <w:p w14:paraId="26A194CE">
            <w:pPr>
              <w:spacing w:after="0" w:line="400" w:lineRule="exact"/>
              <w:jc w:val="center"/>
            </w:pPr>
            <w:r>
              <w:rPr>
                <w:rFonts w:ascii="Times New Roman" w:hAnsi="Times New Roman" w:eastAsia="宋体"/>
                <w:sz w:val="21"/>
              </w:rPr>
              <w:t>通知类型（system/club/activity）</w:t>
            </w:r>
          </w:p>
        </w:tc>
      </w:tr>
      <w:tr w14:paraId="5B945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4F9B166A">
            <w:pPr>
              <w:spacing w:after="0" w:line="400" w:lineRule="exact"/>
              <w:jc w:val="center"/>
            </w:pPr>
            <w:r>
              <w:rPr>
                <w:rFonts w:ascii="Times New Roman" w:hAnsi="Times New Roman" w:eastAsia="宋体"/>
                <w:sz w:val="21"/>
              </w:rPr>
              <w:t>targetRole</w:t>
            </w:r>
          </w:p>
        </w:tc>
        <w:tc>
          <w:p w14:paraId="4D487B29">
            <w:pPr>
              <w:spacing w:after="0" w:line="400" w:lineRule="exact"/>
              <w:jc w:val="center"/>
            </w:pPr>
            <w:r>
              <w:rPr>
                <w:rFonts w:ascii="Times New Roman" w:hAnsi="Times New Roman" w:eastAsia="宋体"/>
                <w:sz w:val="21"/>
              </w:rPr>
              <w:t>string</w:t>
            </w:r>
          </w:p>
        </w:tc>
        <w:tc>
          <w:p w14:paraId="6C33B2CB">
            <w:pPr>
              <w:spacing w:after="0" w:line="400" w:lineRule="exact"/>
              <w:jc w:val="center"/>
            </w:pPr>
            <w:r>
              <w:rPr>
                <w:rFonts w:ascii="Times New Roman" w:hAnsi="Times New Roman" w:eastAsia="宋体"/>
                <w:sz w:val="21"/>
              </w:rPr>
              <w:t>目标角色</w:t>
            </w:r>
          </w:p>
        </w:tc>
      </w:tr>
      <w:tr w14:paraId="21BDC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7DEC4385">
            <w:pPr>
              <w:spacing w:after="0" w:line="400" w:lineRule="exact"/>
              <w:jc w:val="center"/>
            </w:pPr>
            <w:r>
              <w:rPr>
                <w:rFonts w:ascii="Times New Roman" w:hAnsi="Times New Roman" w:eastAsia="宋体"/>
                <w:sz w:val="21"/>
              </w:rPr>
              <w:t>senderId</w:t>
            </w:r>
          </w:p>
        </w:tc>
        <w:tc>
          <w:p w14:paraId="39D7B945">
            <w:pPr>
              <w:spacing w:after="0" w:line="400" w:lineRule="exact"/>
              <w:jc w:val="center"/>
            </w:pPr>
            <w:r>
              <w:rPr>
                <w:rFonts w:ascii="Times New Roman" w:hAnsi="Times New Roman" w:eastAsia="宋体"/>
                <w:sz w:val="21"/>
              </w:rPr>
              <w:t>string</w:t>
            </w:r>
          </w:p>
        </w:tc>
        <w:tc>
          <w:p w14:paraId="4D60817C">
            <w:pPr>
              <w:spacing w:after="0" w:line="400" w:lineRule="exact"/>
              <w:jc w:val="center"/>
            </w:pPr>
            <w:r>
              <w:rPr>
                <w:rFonts w:ascii="Times New Roman" w:hAnsi="Times New Roman" w:eastAsia="宋体"/>
                <w:sz w:val="21"/>
              </w:rPr>
              <w:t>发送者ID</w:t>
            </w:r>
          </w:p>
        </w:tc>
      </w:tr>
      <w:tr w14:paraId="7D19D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528D8A5D">
            <w:pPr>
              <w:spacing w:after="0" w:line="400" w:lineRule="exact"/>
              <w:jc w:val="center"/>
            </w:pPr>
            <w:r>
              <w:rPr>
                <w:rFonts w:ascii="Times New Roman" w:hAnsi="Times New Roman" w:eastAsia="宋体"/>
                <w:sz w:val="21"/>
              </w:rPr>
              <w:t>senderName</w:t>
            </w:r>
          </w:p>
        </w:tc>
        <w:tc>
          <w:p w14:paraId="61635BCF">
            <w:pPr>
              <w:spacing w:after="0" w:line="400" w:lineRule="exact"/>
              <w:jc w:val="center"/>
            </w:pPr>
            <w:r>
              <w:rPr>
                <w:rFonts w:ascii="Times New Roman" w:hAnsi="Times New Roman" w:eastAsia="宋体"/>
                <w:sz w:val="21"/>
              </w:rPr>
              <w:t>string</w:t>
            </w:r>
          </w:p>
        </w:tc>
        <w:tc>
          <w:p w14:paraId="79E3ADEB">
            <w:pPr>
              <w:spacing w:after="0" w:line="400" w:lineRule="exact"/>
              <w:jc w:val="center"/>
            </w:pPr>
            <w:r>
              <w:rPr>
                <w:rFonts w:ascii="Times New Roman" w:hAnsi="Times New Roman" w:eastAsia="宋体"/>
                <w:sz w:val="21"/>
              </w:rPr>
              <w:t>发送者姓名</w:t>
            </w:r>
          </w:p>
        </w:tc>
      </w:tr>
      <w:tr w14:paraId="050EA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15686D6A">
            <w:pPr>
              <w:spacing w:after="0" w:line="400" w:lineRule="exact"/>
              <w:jc w:val="center"/>
            </w:pPr>
            <w:r>
              <w:rPr>
                <w:rFonts w:ascii="Times New Roman" w:hAnsi="Times New Roman" w:eastAsia="宋体"/>
                <w:sz w:val="21"/>
              </w:rPr>
              <w:t>createTime</w:t>
            </w:r>
          </w:p>
        </w:tc>
        <w:tc>
          <w:p w14:paraId="40D20E74">
            <w:pPr>
              <w:spacing w:after="0" w:line="400" w:lineRule="exact"/>
              <w:jc w:val="center"/>
            </w:pPr>
            <w:r>
              <w:rPr>
                <w:rFonts w:ascii="Times New Roman" w:hAnsi="Times New Roman" w:eastAsia="宋体"/>
                <w:sz w:val="21"/>
              </w:rPr>
              <w:t>number</w:t>
            </w:r>
          </w:p>
        </w:tc>
        <w:tc>
          <w:p w14:paraId="2816FA07">
            <w:pPr>
              <w:spacing w:after="0" w:line="400" w:lineRule="exact"/>
              <w:jc w:val="center"/>
            </w:pPr>
            <w:r>
              <w:rPr>
                <w:rFonts w:ascii="Times New Roman" w:hAnsi="Times New Roman" w:eastAsia="宋体"/>
                <w:sz w:val="21"/>
              </w:rPr>
              <w:t>创建时间戳</w:t>
            </w:r>
          </w:p>
        </w:tc>
      </w:tr>
      <w:tr w14:paraId="19894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4F89DB39">
            <w:pPr>
              <w:spacing w:after="0" w:line="400" w:lineRule="exact"/>
              <w:jc w:val="center"/>
            </w:pPr>
            <w:r>
              <w:rPr>
                <w:rFonts w:ascii="Times New Roman" w:hAnsi="Times New Roman" w:eastAsia="宋体"/>
                <w:sz w:val="21"/>
              </w:rPr>
              <w:t>isRead</w:t>
            </w:r>
          </w:p>
        </w:tc>
        <w:tc>
          <w:p w14:paraId="75E080D0">
            <w:pPr>
              <w:spacing w:after="0" w:line="400" w:lineRule="exact"/>
              <w:jc w:val="center"/>
            </w:pPr>
            <w:r>
              <w:rPr>
                <w:rFonts w:ascii="Times New Roman" w:hAnsi="Times New Roman" w:eastAsia="宋体"/>
                <w:sz w:val="21"/>
              </w:rPr>
              <w:t>boolean</w:t>
            </w:r>
          </w:p>
        </w:tc>
        <w:tc>
          <w:p w14:paraId="6DACF5CE">
            <w:pPr>
              <w:spacing w:after="0" w:line="400" w:lineRule="exact"/>
              <w:jc w:val="center"/>
            </w:pPr>
            <w:r>
              <w:rPr>
                <w:rFonts w:ascii="Times New Roman" w:hAnsi="Times New Roman" w:eastAsia="宋体"/>
                <w:sz w:val="21"/>
              </w:rPr>
              <w:t>是否已读</w:t>
            </w:r>
          </w:p>
        </w:tc>
      </w:tr>
    </w:tbl>
    <w:p w14:paraId="0B5C56B3">
      <w:pPr>
        <w:spacing w:before="0" w:after="0" w:line="460" w:lineRule="exact"/>
        <w:jc w:val="center"/>
      </w:pPr>
      <w:r>
        <w:rPr>
          <w:rFonts w:ascii="Times New Roman" w:hAnsi="Times New Roman" w:eastAsia="黑体"/>
          <w:sz w:val="24"/>
          <w:szCs w:val="24"/>
        </w:rPr>
        <w:t>表4-11  活动评价表（ActivityReview）结构</w:t>
      </w: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2"/>
        <w:gridCol w:w="1872"/>
        <w:gridCol w:w="4136"/>
      </w:tblGrid>
      <w:tr w14:paraId="72473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23F6E11C">
            <w:pPr>
              <w:spacing w:after="0" w:line="400" w:lineRule="exact"/>
              <w:jc w:val="center"/>
            </w:pPr>
            <w:r>
              <w:rPr>
                <w:rFonts w:ascii="Times New Roman" w:hAnsi="Times New Roman" w:eastAsia="宋体"/>
                <w:sz w:val="21"/>
              </w:rPr>
              <w:t>字段名</w:t>
            </w:r>
          </w:p>
        </w:tc>
        <w:tc>
          <w:p w14:paraId="3EAB63EF">
            <w:pPr>
              <w:spacing w:after="0" w:line="400" w:lineRule="exact"/>
              <w:jc w:val="center"/>
            </w:pPr>
            <w:r>
              <w:rPr>
                <w:rFonts w:ascii="Times New Roman" w:hAnsi="Times New Roman" w:eastAsia="宋体"/>
                <w:sz w:val="21"/>
              </w:rPr>
              <w:t>类型</w:t>
            </w:r>
          </w:p>
        </w:tc>
        <w:tc>
          <w:p w14:paraId="7B919F0C">
            <w:pPr>
              <w:spacing w:after="0" w:line="400" w:lineRule="exact"/>
              <w:jc w:val="center"/>
            </w:pPr>
            <w:r>
              <w:rPr>
                <w:rFonts w:ascii="Times New Roman" w:hAnsi="Times New Roman" w:eastAsia="宋体"/>
                <w:sz w:val="21"/>
              </w:rPr>
              <w:t>说明</w:t>
            </w:r>
          </w:p>
        </w:tc>
      </w:tr>
      <w:tr w14:paraId="1A533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1C567079">
            <w:pPr>
              <w:spacing w:after="0" w:line="400" w:lineRule="exact"/>
              <w:jc w:val="center"/>
            </w:pPr>
            <w:r>
              <w:rPr>
                <w:rFonts w:ascii="Times New Roman" w:hAnsi="Times New Roman" w:eastAsia="宋体"/>
                <w:sz w:val="21"/>
              </w:rPr>
              <w:t>id</w:t>
            </w:r>
          </w:p>
        </w:tc>
        <w:tc>
          <w:p w14:paraId="79D8AA1E">
            <w:pPr>
              <w:spacing w:after="0" w:line="400" w:lineRule="exact"/>
              <w:jc w:val="center"/>
            </w:pPr>
            <w:r>
              <w:rPr>
                <w:rFonts w:ascii="Times New Roman" w:hAnsi="Times New Roman" w:eastAsia="宋体"/>
                <w:sz w:val="21"/>
              </w:rPr>
              <w:t>string</w:t>
            </w:r>
          </w:p>
        </w:tc>
        <w:tc>
          <w:p w14:paraId="289957D9">
            <w:pPr>
              <w:spacing w:after="0" w:line="400" w:lineRule="exact"/>
              <w:jc w:val="center"/>
            </w:pPr>
            <w:r>
              <w:rPr>
                <w:rFonts w:ascii="Times New Roman" w:hAnsi="Times New Roman" w:eastAsia="宋体"/>
                <w:sz w:val="21"/>
              </w:rPr>
              <w:t>评价记录唯一标识</w:t>
            </w:r>
          </w:p>
        </w:tc>
      </w:tr>
      <w:tr w14:paraId="0BBB0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4F543982">
            <w:pPr>
              <w:spacing w:after="0" w:line="400" w:lineRule="exact"/>
              <w:jc w:val="center"/>
            </w:pPr>
            <w:r>
              <w:rPr>
                <w:rFonts w:ascii="Times New Roman" w:hAnsi="Times New Roman" w:eastAsia="宋体"/>
                <w:sz w:val="21"/>
              </w:rPr>
              <w:t>activityId</w:t>
            </w:r>
          </w:p>
        </w:tc>
        <w:tc>
          <w:p w14:paraId="119951F5">
            <w:pPr>
              <w:spacing w:after="0" w:line="400" w:lineRule="exact"/>
              <w:jc w:val="center"/>
            </w:pPr>
            <w:r>
              <w:rPr>
                <w:rFonts w:ascii="Times New Roman" w:hAnsi="Times New Roman" w:eastAsia="宋体"/>
                <w:sz w:val="21"/>
              </w:rPr>
              <w:t>string</w:t>
            </w:r>
          </w:p>
        </w:tc>
        <w:tc>
          <w:p w14:paraId="750779FB">
            <w:pPr>
              <w:spacing w:after="0" w:line="400" w:lineRule="exact"/>
              <w:jc w:val="center"/>
            </w:pPr>
            <w:r>
              <w:rPr>
                <w:rFonts w:ascii="Times New Roman" w:hAnsi="Times New Roman" w:eastAsia="宋体"/>
                <w:sz w:val="21"/>
              </w:rPr>
              <w:t>活动ID</w:t>
            </w:r>
          </w:p>
        </w:tc>
      </w:tr>
      <w:tr w14:paraId="17C2D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7EAD2C44">
            <w:pPr>
              <w:spacing w:after="0" w:line="400" w:lineRule="exact"/>
              <w:jc w:val="center"/>
            </w:pPr>
            <w:r>
              <w:rPr>
                <w:rFonts w:ascii="Times New Roman" w:hAnsi="Times New Roman" w:eastAsia="宋体"/>
                <w:sz w:val="21"/>
              </w:rPr>
              <w:t>activityTitle</w:t>
            </w:r>
          </w:p>
        </w:tc>
        <w:tc>
          <w:p w14:paraId="7698B7C5">
            <w:pPr>
              <w:spacing w:after="0" w:line="400" w:lineRule="exact"/>
              <w:jc w:val="center"/>
            </w:pPr>
            <w:r>
              <w:rPr>
                <w:rFonts w:ascii="Times New Roman" w:hAnsi="Times New Roman" w:eastAsia="宋体"/>
                <w:sz w:val="21"/>
              </w:rPr>
              <w:t>string</w:t>
            </w:r>
          </w:p>
        </w:tc>
        <w:tc>
          <w:p w14:paraId="551C38FE">
            <w:pPr>
              <w:spacing w:after="0" w:line="400" w:lineRule="exact"/>
              <w:jc w:val="center"/>
            </w:pPr>
            <w:r>
              <w:rPr>
                <w:rFonts w:ascii="Times New Roman" w:hAnsi="Times New Roman" w:eastAsia="宋体"/>
                <w:sz w:val="21"/>
              </w:rPr>
              <w:t>活动标题</w:t>
            </w:r>
          </w:p>
        </w:tc>
      </w:tr>
      <w:tr w14:paraId="28529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43979161">
            <w:pPr>
              <w:spacing w:after="0" w:line="400" w:lineRule="exact"/>
              <w:jc w:val="center"/>
            </w:pPr>
            <w:r>
              <w:rPr>
                <w:rFonts w:ascii="Times New Roman" w:hAnsi="Times New Roman" w:eastAsia="宋体"/>
                <w:sz w:val="21"/>
              </w:rPr>
              <w:t>userId</w:t>
            </w:r>
          </w:p>
        </w:tc>
        <w:tc>
          <w:p w14:paraId="27BB79A2">
            <w:pPr>
              <w:spacing w:after="0" w:line="400" w:lineRule="exact"/>
              <w:jc w:val="center"/>
            </w:pPr>
            <w:r>
              <w:rPr>
                <w:rFonts w:ascii="Times New Roman" w:hAnsi="Times New Roman" w:eastAsia="宋体"/>
                <w:sz w:val="21"/>
              </w:rPr>
              <w:t>string</w:t>
            </w:r>
          </w:p>
        </w:tc>
        <w:tc>
          <w:p w14:paraId="779475D0">
            <w:pPr>
              <w:spacing w:after="0" w:line="400" w:lineRule="exact"/>
              <w:jc w:val="center"/>
            </w:pPr>
            <w:r>
              <w:rPr>
                <w:rFonts w:ascii="Times New Roman" w:hAnsi="Times New Roman" w:eastAsia="宋体"/>
                <w:sz w:val="21"/>
              </w:rPr>
              <w:t>评价用户ID</w:t>
            </w:r>
          </w:p>
        </w:tc>
      </w:tr>
      <w:tr w14:paraId="2D570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5FFF0138">
            <w:pPr>
              <w:spacing w:after="0" w:line="400" w:lineRule="exact"/>
              <w:jc w:val="center"/>
            </w:pPr>
            <w:r>
              <w:rPr>
                <w:rFonts w:ascii="Times New Roman" w:hAnsi="Times New Roman" w:eastAsia="宋体"/>
                <w:sz w:val="21"/>
              </w:rPr>
              <w:t>userName</w:t>
            </w:r>
          </w:p>
        </w:tc>
        <w:tc>
          <w:p w14:paraId="026D818E">
            <w:pPr>
              <w:spacing w:after="0" w:line="400" w:lineRule="exact"/>
              <w:jc w:val="center"/>
            </w:pPr>
            <w:r>
              <w:rPr>
                <w:rFonts w:ascii="Times New Roman" w:hAnsi="Times New Roman" w:eastAsia="宋体"/>
                <w:sz w:val="21"/>
              </w:rPr>
              <w:t>string</w:t>
            </w:r>
          </w:p>
        </w:tc>
        <w:tc>
          <w:p w14:paraId="0DE87F20">
            <w:pPr>
              <w:spacing w:after="0" w:line="400" w:lineRule="exact"/>
              <w:jc w:val="center"/>
            </w:pPr>
            <w:r>
              <w:rPr>
                <w:rFonts w:ascii="Times New Roman" w:hAnsi="Times New Roman" w:eastAsia="宋体"/>
                <w:sz w:val="21"/>
              </w:rPr>
              <w:t>评价用户姓名</w:t>
            </w:r>
          </w:p>
        </w:tc>
      </w:tr>
      <w:tr w14:paraId="01ACE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6704F0C7">
            <w:pPr>
              <w:spacing w:after="0" w:line="400" w:lineRule="exact"/>
              <w:jc w:val="center"/>
            </w:pPr>
            <w:r>
              <w:rPr>
                <w:rFonts w:ascii="Times New Roman" w:hAnsi="Times New Roman" w:eastAsia="宋体"/>
                <w:sz w:val="21"/>
              </w:rPr>
              <w:t>rating</w:t>
            </w:r>
          </w:p>
        </w:tc>
        <w:tc>
          <w:p w14:paraId="607ED511">
            <w:pPr>
              <w:spacing w:after="0" w:line="400" w:lineRule="exact"/>
              <w:jc w:val="center"/>
            </w:pPr>
            <w:r>
              <w:rPr>
                <w:rFonts w:ascii="Times New Roman" w:hAnsi="Times New Roman" w:eastAsia="宋体"/>
                <w:sz w:val="21"/>
              </w:rPr>
              <w:t>number</w:t>
            </w:r>
          </w:p>
        </w:tc>
        <w:tc>
          <w:p w14:paraId="4F106E23">
            <w:pPr>
              <w:spacing w:after="0" w:line="400" w:lineRule="exact"/>
              <w:jc w:val="center"/>
            </w:pPr>
            <w:r>
              <w:rPr>
                <w:rFonts w:ascii="Times New Roman" w:hAnsi="Times New Roman" w:eastAsia="宋体"/>
                <w:sz w:val="21"/>
              </w:rPr>
              <w:t>评分（1-5星）</w:t>
            </w:r>
          </w:p>
        </w:tc>
      </w:tr>
      <w:tr w14:paraId="00674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219C3DE4">
            <w:pPr>
              <w:spacing w:after="0" w:line="400" w:lineRule="exact"/>
              <w:jc w:val="center"/>
            </w:pPr>
            <w:r>
              <w:rPr>
                <w:rFonts w:ascii="Times New Roman" w:hAnsi="Times New Roman" w:eastAsia="宋体"/>
                <w:sz w:val="21"/>
              </w:rPr>
              <w:t>content</w:t>
            </w:r>
          </w:p>
        </w:tc>
        <w:tc>
          <w:p w14:paraId="4987AA03">
            <w:pPr>
              <w:spacing w:after="0" w:line="400" w:lineRule="exact"/>
              <w:jc w:val="center"/>
            </w:pPr>
            <w:r>
              <w:rPr>
                <w:rFonts w:ascii="Times New Roman" w:hAnsi="Times New Roman" w:eastAsia="宋体"/>
                <w:sz w:val="21"/>
              </w:rPr>
              <w:t>string</w:t>
            </w:r>
          </w:p>
        </w:tc>
        <w:tc>
          <w:p w14:paraId="3635B69F">
            <w:pPr>
              <w:spacing w:after="0" w:line="400" w:lineRule="exact"/>
              <w:jc w:val="center"/>
            </w:pPr>
            <w:r>
              <w:rPr>
                <w:rFonts w:ascii="Times New Roman" w:hAnsi="Times New Roman" w:eastAsia="宋体"/>
                <w:sz w:val="21"/>
              </w:rPr>
              <w:t>评价内容</w:t>
            </w:r>
          </w:p>
        </w:tc>
      </w:tr>
      <w:tr w14:paraId="67A3C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554D9BEB">
            <w:pPr>
              <w:spacing w:after="0" w:line="400" w:lineRule="exact"/>
              <w:jc w:val="center"/>
            </w:pPr>
            <w:r>
              <w:rPr>
                <w:rFonts w:ascii="Times New Roman" w:hAnsi="Times New Roman" w:eastAsia="宋体"/>
                <w:sz w:val="21"/>
              </w:rPr>
              <w:t>createTime</w:t>
            </w:r>
          </w:p>
        </w:tc>
        <w:tc>
          <w:p w14:paraId="33F14A57">
            <w:pPr>
              <w:spacing w:after="0" w:line="400" w:lineRule="exact"/>
              <w:jc w:val="center"/>
            </w:pPr>
            <w:r>
              <w:rPr>
                <w:rFonts w:ascii="Times New Roman" w:hAnsi="Times New Roman" w:eastAsia="宋体"/>
                <w:sz w:val="21"/>
              </w:rPr>
              <w:t>number</w:t>
            </w:r>
          </w:p>
        </w:tc>
        <w:tc>
          <w:p w14:paraId="22B6C9AD">
            <w:pPr>
              <w:spacing w:after="0" w:line="400" w:lineRule="exact"/>
              <w:jc w:val="center"/>
            </w:pPr>
            <w:r>
              <w:rPr>
                <w:rFonts w:ascii="Times New Roman" w:hAnsi="Times New Roman" w:eastAsia="宋体"/>
                <w:sz w:val="21"/>
              </w:rPr>
              <w:t>评价时间戳</w:t>
            </w:r>
          </w:p>
        </w:tc>
      </w:tr>
    </w:tbl>
    <w:p w14:paraId="344ECAF4">
      <w:pPr>
        <w:spacing w:before="0" w:after="0" w:line="460" w:lineRule="exact"/>
        <w:jc w:val="center"/>
      </w:pPr>
      <w:r>
        <w:rPr>
          <w:rFonts w:ascii="Times New Roman" w:hAnsi="Times New Roman" w:eastAsia="黑体"/>
          <w:sz w:val="24"/>
          <w:szCs w:val="24"/>
        </w:rPr>
        <w:t>表4-12  签到记录表（CheckInRecord）结构</w:t>
      </w: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1"/>
        <w:gridCol w:w="1835"/>
        <w:gridCol w:w="4054"/>
      </w:tblGrid>
      <w:tr w14:paraId="16D28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3BB35D67">
            <w:pPr>
              <w:spacing w:after="0" w:line="400" w:lineRule="exact"/>
              <w:jc w:val="center"/>
            </w:pPr>
            <w:r>
              <w:rPr>
                <w:rFonts w:ascii="Times New Roman" w:hAnsi="Times New Roman" w:eastAsia="宋体"/>
                <w:sz w:val="21"/>
              </w:rPr>
              <w:t>字段名</w:t>
            </w:r>
          </w:p>
        </w:tc>
        <w:tc>
          <w:p w14:paraId="273D0454">
            <w:pPr>
              <w:spacing w:after="0" w:line="400" w:lineRule="exact"/>
              <w:jc w:val="center"/>
            </w:pPr>
            <w:r>
              <w:rPr>
                <w:rFonts w:ascii="Times New Roman" w:hAnsi="Times New Roman" w:eastAsia="宋体"/>
                <w:sz w:val="21"/>
              </w:rPr>
              <w:t>类型</w:t>
            </w:r>
          </w:p>
        </w:tc>
        <w:tc>
          <w:p w14:paraId="7E588608">
            <w:pPr>
              <w:spacing w:after="0" w:line="400" w:lineRule="exact"/>
              <w:jc w:val="center"/>
            </w:pPr>
            <w:r>
              <w:rPr>
                <w:rFonts w:ascii="Times New Roman" w:hAnsi="Times New Roman" w:eastAsia="宋体"/>
                <w:sz w:val="21"/>
              </w:rPr>
              <w:t>说明</w:t>
            </w:r>
          </w:p>
        </w:tc>
      </w:tr>
      <w:tr w14:paraId="6D293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7A87C659">
            <w:pPr>
              <w:spacing w:after="0" w:line="400" w:lineRule="exact"/>
              <w:jc w:val="center"/>
            </w:pPr>
            <w:r>
              <w:rPr>
                <w:rFonts w:ascii="Times New Roman" w:hAnsi="Times New Roman" w:eastAsia="宋体"/>
                <w:sz w:val="21"/>
              </w:rPr>
              <w:t>id</w:t>
            </w:r>
          </w:p>
        </w:tc>
        <w:tc>
          <w:p w14:paraId="2A9ABADA">
            <w:pPr>
              <w:spacing w:after="0" w:line="400" w:lineRule="exact"/>
              <w:jc w:val="center"/>
            </w:pPr>
            <w:r>
              <w:rPr>
                <w:rFonts w:ascii="Times New Roman" w:hAnsi="Times New Roman" w:eastAsia="宋体"/>
                <w:sz w:val="21"/>
              </w:rPr>
              <w:t>string</w:t>
            </w:r>
          </w:p>
        </w:tc>
        <w:tc>
          <w:p w14:paraId="6C4909D1">
            <w:pPr>
              <w:spacing w:after="0" w:line="400" w:lineRule="exact"/>
              <w:jc w:val="center"/>
            </w:pPr>
            <w:r>
              <w:rPr>
                <w:rFonts w:ascii="Times New Roman" w:hAnsi="Times New Roman" w:eastAsia="宋体"/>
                <w:sz w:val="21"/>
              </w:rPr>
              <w:t>签到记录唯一标识</w:t>
            </w:r>
          </w:p>
        </w:tc>
      </w:tr>
      <w:tr w14:paraId="706D4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03D49A69">
            <w:pPr>
              <w:spacing w:after="0" w:line="400" w:lineRule="exact"/>
              <w:jc w:val="center"/>
            </w:pPr>
            <w:r>
              <w:rPr>
                <w:rFonts w:ascii="Times New Roman" w:hAnsi="Times New Roman" w:eastAsia="宋体"/>
                <w:sz w:val="21"/>
              </w:rPr>
              <w:t>activityId</w:t>
            </w:r>
          </w:p>
        </w:tc>
        <w:tc>
          <w:p w14:paraId="275D4309">
            <w:pPr>
              <w:spacing w:after="0" w:line="400" w:lineRule="exact"/>
              <w:jc w:val="center"/>
            </w:pPr>
            <w:r>
              <w:rPr>
                <w:rFonts w:ascii="Times New Roman" w:hAnsi="Times New Roman" w:eastAsia="宋体"/>
                <w:sz w:val="21"/>
              </w:rPr>
              <w:t>string</w:t>
            </w:r>
          </w:p>
        </w:tc>
        <w:tc>
          <w:p w14:paraId="2BF997AC">
            <w:pPr>
              <w:spacing w:after="0" w:line="400" w:lineRule="exact"/>
              <w:jc w:val="center"/>
            </w:pPr>
            <w:r>
              <w:rPr>
                <w:rFonts w:ascii="Times New Roman" w:hAnsi="Times New Roman" w:eastAsia="宋体"/>
                <w:sz w:val="21"/>
              </w:rPr>
              <w:t>活动ID</w:t>
            </w:r>
          </w:p>
        </w:tc>
      </w:tr>
      <w:tr w14:paraId="10A07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16AA5067">
            <w:pPr>
              <w:spacing w:after="0" w:line="400" w:lineRule="exact"/>
              <w:jc w:val="center"/>
            </w:pPr>
            <w:r>
              <w:rPr>
                <w:rFonts w:ascii="Times New Roman" w:hAnsi="Times New Roman" w:eastAsia="宋体"/>
                <w:sz w:val="21"/>
              </w:rPr>
              <w:t>activityTitle</w:t>
            </w:r>
          </w:p>
        </w:tc>
        <w:tc>
          <w:p w14:paraId="4C580D48">
            <w:pPr>
              <w:spacing w:after="0" w:line="400" w:lineRule="exact"/>
              <w:jc w:val="center"/>
            </w:pPr>
            <w:r>
              <w:rPr>
                <w:rFonts w:ascii="Times New Roman" w:hAnsi="Times New Roman" w:eastAsia="宋体"/>
                <w:sz w:val="21"/>
              </w:rPr>
              <w:t>string</w:t>
            </w:r>
          </w:p>
        </w:tc>
        <w:tc>
          <w:p w14:paraId="11C32325">
            <w:pPr>
              <w:spacing w:after="0" w:line="400" w:lineRule="exact"/>
              <w:jc w:val="center"/>
            </w:pPr>
            <w:r>
              <w:rPr>
                <w:rFonts w:ascii="Times New Roman" w:hAnsi="Times New Roman" w:eastAsia="宋体"/>
                <w:sz w:val="21"/>
              </w:rPr>
              <w:t>活动标题</w:t>
            </w:r>
          </w:p>
        </w:tc>
      </w:tr>
      <w:tr w14:paraId="03CD8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770C0C74">
            <w:pPr>
              <w:spacing w:after="0" w:line="400" w:lineRule="exact"/>
              <w:jc w:val="center"/>
            </w:pPr>
            <w:r>
              <w:rPr>
                <w:rFonts w:ascii="Times New Roman" w:hAnsi="Times New Roman" w:eastAsia="宋体"/>
                <w:sz w:val="21"/>
              </w:rPr>
              <w:t>userId</w:t>
            </w:r>
          </w:p>
        </w:tc>
        <w:tc>
          <w:p w14:paraId="586769CB">
            <w:pPr>
              <w:spacing w:after="0" w:line="400" w:lineRule="exact"/>
              <w:jc w:val="center"/>
            </w:pPr>
            <w:r>
              <w:rPr>
                <w:rFonts w:ascii="Times New Roman" w:hAnsi="Times New Roman" w:eastAsia="宋体"/>
                <w:sz w:val="21"/>
              </w:rPr>
              <w:t>string</w:t>
            </w:r>
          </w:p>
        </w:tc>
        <w:tc>
          <w:p w14:paraId="0401AD16">
            <w:pPr>
              <w:spacing w:after="0" w:line="400" w:lineRule="exact"/>
              <w:jc w:val="center"/>
            </w:pPr>
            <w:r>
              <w:rPr>
                <w:rFonts w:ascii="Times New Roman" w:hAnsi="Times New Roman" w:eastAsia="宋体"/>
                <w:sz w:val="21"/>
              </w:rPr>
              <w:t>签到用户ID</w:t>
            </w:r>
          </w:p>
        </w:tc>
      </w:tr>
      <w:tr w14:paraId="6EB0B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23E9DEBB">
            <w:pPr>
              <w:spacing w:after="0" w:line="400" w:lineRule="exact"/>
              <w:jc w:val="center"/>
            </w:pPr>
            <w:r>
              <w:rPr>
                <w:rFonts w:ascii="Times New Roman" w:hAnsi="Times New Roman" w:eastAsia="宋体"/>
                <w:sz w:val="21"/>
              </w:rPr>
              <w:t>userName</w:t>
            </w:r>
          </w:p>
        </w:tc>
        <w:tc>
          <w:p w14:paraId="6B553BC6">
            <w:pPr>
              <w:spacing w:after="0" w:line="400" w:lineRule="exact"/>
              <w:jc w:val="center"/>
            </w:pPr>
            <w:r>
              <w:rPr>
                <w:rFonts w:ascii="Times New Roman" w:hAnsi="Times New Roman" w:eastAsia="宋体"/>
                <w:sz w:val="21"/>
              </w:rPr>
              <w:t>string</w:t>
            </w:r>
          </w:p>
        </w:tc>
        <w:tc>
          <w:p w14:paraId="62B284E5">
            <w:pPr>
              <w:spacing w:after="0" w:line="400" w:lineRule="exact"/>
              <w:jc w:val="center"/>
            </w:pPr>
            <w:r>
              <w:rPr>
                <w:rFonts w:ascii="Times New Roman" w:hAnsi="Times New Roman" w:eastAsia="宋体"/>
                <w:sz w:val="21"/>
              </w:rPr>
              <w:t>签到用户姓名</w:t>
            </w:r>
          </w:p>
        </w:tc>
      </w:tr>
      <w:tr w14:paraId="663F8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1C0E7254">
            <w:pPr>
              <w:spacing w:after="0" w:line="400" w:lineRule="exact"/>
              <w:jc w:val="center"/>
            </w:pPr>
            <w:r>
              <w:rPr>
                <w:rFonts w:ascii="Times New Roman" w:hAnsi="Times New Roman" w:eastAsia="宋体"/>
                <w:sz w:val="21"/>
              </w:rPr>
              <w:t>checkInTime</w:t>
            </w:r>
          </w:p>
        </w:tc>
        <w:tc>
          <w:p w14:paraId="671E3388">
            <w:pPr>
              <w:spacing w:after="0" w:line="400" w:lineRule="exact"/>
              <w:jc w:val="center"/>
            </w:pPr>
            <w:r>
              <w:rPr>
                <w:rFonts w:ascii="Times New Roman" w:hAnsi="Times New Roman" w:eastAsia="宋体"/>
                <w:sz w:val="21"/>
              </w:rPr>
              <w:t>number</w:t>
            </w:r>
          </w:p>
        </w:tc>
        <w:tc>
          <w:p w14:paraId="301E2B08">
            <w:pPr>
              <w:spacing w:after="0" w:line="400" w:lineRule="exact"/>
              <w:jc w:val="center"/>
            </w:pPr>
            <w:r>
              <w:rPr>
                <w:rFonts w:ascii="Times New Roman" w:hAnsi="Times New Roman" w:eastAsia="宋体"/>
                <w:sz w:val="21"/>
              </w:rPr>
              <w:t>签到时间戳</w:t>
            </w:r>
          </w:p>
        </w:tc>
      </w:tr>
      <w:tr w14:paraId="0BDD3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288331BF">
            <w:pPr>
              <w:spacing w:after="0" w:line="400" w:lineRule="exact"/>
              <w:jc w:val="center"/>
            </w:pPr>
            <w:r>
              <w:rPr>
                <w:rFonts w:ascii="Times New Roman" w:hAnsi="Times New Roman" w:eastAsia="宋体"/>
                <w:sz w:val="21"/>
              </w:rPr>
              <w:t>location</w:t>
            </w:r>
          </w:p>
        </w:tc>
        <w:tc>
          <w:p w14:paraId="543C3D93">
            <w:pPr>
              <w:spacing w:after="0" w:line="400" w:lineRule="exact"/>
              <w:jc w:val="center"/>
            </w:pPr>
            <w:r>
              <w:rPr>
                <w:rFonts w:ascii="Times New Roman" w:hAnsi="Times New Roman" w:eastAsia="宋体"/>
                <w:sz w:val="21"/>
              </w:rPr>
              <w:t>string</w:t>
            </w:r>
          </w:p>
        </w:tc>
        <w:tc>
          <w:p w14:paraId="358BA4BD">
            <w:pPr>
              <w:spacing w:after="0" w:line="400" w:lineRule="exact"/>
              <w:jc w:val="center"/>
            </w:pPr>
            <w:r>
              <w:rPr>
                <w:rFonts w:ascii="Times New Roman" w:hAnsi="Times New Roman" w:eastAsia="宋体"/>
                <w:sz w:val="21"/>
              </w:rPr>
              <w:t>签到地点</w:t>
            </w:r>
          </w:p>
        </w:tc>
      </w:tr>
    </w:tbl>
    <w:p w14:paraId="52C08981">
      <w:pPr>
        <w:spacing w:before="0" w:after="0" w:line="460" w:lineRule="exact"/>
        <w:jc w:val="center"/>
      </w:pPr>
      <w:r>
        <w:rPr>
          <w:rFonts w:ascii="Times New Roman" w:hAnsi="Times New Roman" w:eastAsia="黑体"/>
          <w:sz w:val="24"/>
          <w:szCs w:val="24"/>
        </w:rPr>
        <w:t>表4-13  招新信息表（RecruitmentInfo）结构</w:t>
      </w: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8"/>
        <w:gridCol w:w="1730"/>
        <w:gridCol w:w="4342"/>
      </w:tblGrid>
      <w:tr w14:paraId="11A0D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6CE478D5">
            <w:pPr>
              <w:spacing w:after="0" w:line="400" w:lineRule="exact"/>
              <w:jc w:val="center"/>
            </w:pPr>
            <w:r>
              <w:rPr>
                <w:rFonts w:ascii="Times New Roman" w:hAnsi="Times New Roman" w:eastAsia="宋体"/>
                <w:sz w:val="21"/>
              </w:rPr>
              <w:t>字段名</w:t>
            </w:r>
          </w:p>
        </w:tc>
        <w:tc>
          <w:p w14:paraId="38C7B62E">
            <w:pPr>
              <w:spacing w:after="0" w:line="400" w:lineRule="exact"/>
              <w:jc w:val="center"/>
            </w:pPr>
            <w:r>
              <w:rPr>
                <w:rFonts w:ascii="Times New Roman" w:hAnsi="Times New Roman" w:eastAsia="宋体"/>
                <w:sz w:val="21"/>
              </w:rPr>
              <w:t>类型</w:t>
            </w:r>
          </w:p>
        </w:tc>
        <w:tc>
          <w:p w14:paraId="752DDCE7">
            <w:pPr>
              <w:spacing w:after="0" w:line="400" w:lineRule="exact"/>
              <w:jc w:val="center"/>
            </w:pPr>
            <w:r>
              <w:rPr>
                <w:rFonts w:ascii="Times New Roman" w:hAnsi="Times New Roman" w:eastAsia="宋体"/>
                <w:sz w:val="21"/>
              </w:rPr>
              <w:t>说明</w:t>
            </w:r>
          </w:p>
        </w:tc>
      </w:tr>
      <w:tr w14:paraId="43538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35D8EB83">
            <w:pPr>
              <w:spacing w:after="0" w:line="400" w:lineRule="exact"/>
              <w:jc w:val="center"/>
            </w:pPr>
            <w:r>
              <w:rPr>
                <w:rFonts w:ascii="Times New Roman" w:hAnsi="Times New Roman" w:eastAsia="宋体"/>
                <w:sz w:val="21"/>
              </w:rPr>
              <w:t>id</w:t>
            </w:r>
          </w:p>
        </w:tc>
        <w:tc>
          <w:p w14:paraId="73274186">
            <w:pPr>
              <w:spacing w:after="0" w:line="400" w:lineRule="exact"/>
              <w:jc w:val="center"/>
            </w:pPr>
            <w:r>
              <w:rPr>
                <w:rFonts w:ascii="Times New Roman" w:hAnsi="Times New Roman" w:eastAsia="宋体"/>
                <w:sz w:val="21"/>
              </w:rPr>
              <w:t>string</w:t>
            </w:r>
          </w:p>
        </w:tc>
        <w:tc>
          <w:p w14:paraId="032579DB">
            <w:pPr>
              <w:spacing w:after="0" w:line="400" w:lineRule="exact"/>
              <w:jc w:val="center"/>
            </w:pPr>
            <w:r>
              <w:rPr>
                <w:rFonts w:ascii="Times New Roman" w:hAnsi="Times New Roman" w:eastAsia="宋体"/>
                <w:sz w:val="21"/>
              </w:rPr>
              <w:t>招新记录唯一标识</w:t>
            </w:r>
          </w:p>
        </w:tc>
      </w:tr>
      <w:tr w14:paraId="6BA88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745F9066">
            <w:pPr>
              <w:spacing w:after="0" w:line="400" w:lineRule="exact"/>
              <w:jc w:val="center"/>
            </w:pPr>
            <w:r>
              <w:rPr>
                <w:rFonts w:ascii="Times New Roman" w:hAnsi="Times New Roman" w:eastAsia="宋体"/>
                <w:sz w:val="21"/>
              </w:rPr>
              <w:t>clubId</w:t>
            </w:r>
          </w:p>
        </w:tc>
        <w:tc>
          <w:p w14:paraId="226865C6">
            <w:pPr>
              <w:spacing w:after="0" w:line="400" w:lineRule="exact"/>
              <w:jc w:val="center"/>
            </w:pPr>
            <w:r>
              <w:rPr>
                <w:rFonts w:ascii="Times New Roman" w:hAnsi="Times New Roman" w:eastAsia="宋体"/>
                <w:sz w:val="21"/>
              </w:rPr>
              <w:t>string</w:t>
            </w:r>
          </w:p>
        </w:tc>
        <w:tc>
          <w:p w14:paraId="3D89D541">
            <w:pPr>
              <w:spacing w:after="0" w:line="400" w:lineRule="exact"/>
              <w:jc w:val="center"/>
            </w:pPr>
            <w:r>
              <w:rPr>
                <w:rFonts w:ascii="Times New Roman" w:hAnsi="Times New Roman" w:eastAsia="宋体"/>
                <w:sz w:val="21"/>
              </w:rPr>
              <w:t>社团ID</w:t>
            </w:r>
          </w:p>
        </w:tc>
      </w:tr>
      <w:tr w14:paraId="638E5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72E85C42">
            <w:pPr>
              <w:spacing w:after="0" w:line="400" w:lineRule="exact"/>
              <w:jc w:val="center"/>
            </w:pPr>
            <w:r>
              <w:rPr>
                <w:rFonts w:ascii="Times New Roman" w:hAnsi="Times New Roman" w:eastAsia="宋体"/>
                <w:sz w:val="21"/>
              </w:rPr>
              <w:t>clubName</w:t>
            </w:r>
          </w:p>
        </w:tc>
        <w:tc>
          <w:p w14:paraId="7CC85FF9">
            <w:pPr>
              <w:spacing w:after="0" w:line="400" w:lineRule="exact"/>
              <w:jc w:val="center"/>
            </w:pPr>
            <w:r>
              <w:rPr>
                <w:rFonts w:ascii="Times New Roman" w:hAnsi="Times New Roman" w:eastAsia="宋体"/>
                <w:sz w:val="21"/>
              </w:rPr>
              <w:t>string</w:t>
            </w:r>
          </w:p>
        </w:tc>
        <w:tc>
          <w:p w14:paraId="0D2E5255">
            <w:pPr>
              <w:spacing w:after="0" w:line="400" w:lineRule="exact"/>
              <w:jc w:val="center"/>
            </w:pPr>
            <w:r>
              <w:rPr>
                <w:rFonts w:ascii="Times New Roman" w:hAnsi="Times New Roman" w:eastAsia="宋体"/>
                <w:sz w:val="21"/>
              </w:rPr>
              <w:t>社团名称</w:t>
            </w:r>
          </w:p>
        </w:tc>
      </w:tr>
      <w:tr w14:paraId="045AB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051061C7">
            <w:pPr>
              <w:spacing w:after="0" w:line="400" w:lineRule="exact"/>
              <w:jc w:val="center"/>
            </w:pPr>
            <w:r>
              <w:rPr>
                <w:rFonts w:ascii="Times New Roman" w:hAnsi="Times New Roman" w:eastAsia="宋体"/>
                <w:sz w:val="21"/>
              </w:rPr>
              <w:t>title</w:t>
            </w:r>
          </w:p>
        </w:tc>
        <w:tc>
          <w:p w14:paraId="28D0669E">
            <w:pPr>
              <w:spacing w:after="0" w:line="400" w:lineRule="exact"/>
              <w:jc w:val="center"/>
            </w:pPr>
            <w:r>
              <w:rPr>
                <w:rFonts w:ascii="Times New Roman" w:hAnsi="Times New Roman" w:eastAsia="宋体"/>
                <w:sz w:val="21"/>
              </w:rPr>
              <w:t>string</w:t>
            </w:r>
          </w:p>
        </w:tc>
        <w:tc>
          <w:p w14:paraId="6C714193">
            <w:pPr>
              <w:spacing w:after="0" w:line="400" w:lineRule="exact"/>
              <w:jc w:val="center"/>
            </w:pPr>
            <w:r>
              <w:rPr>
                <w:rFonts w:ascii="Times New Roman" w:hAnsi="Times New Roman" w:eastAsia="宋体"/>
                <w:sz w:val="21"/>
              </w:rPr>
              <w:t>招新标题</w:t>
            </w:r>
          </w:p>
        </w:tc>
      </w:tr>
      <w:tr w14:paraId="0B7A6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08439F95">
            <w:pPr>
              <w:spacing w:after="0" w:line="400" w:lineRule="exact"/>
              <w:jc w:val="center"/>
            </w:pPr>
            <w:r>
              <w:rPr>
                <w:rFonts w:ascii="Times New Roman" w:hAnsi="Times New Roman" w:eastAsia="宋体"/>
                <w:sz w:val="21"/>
              </w:rPr>
              <w:t>description</w:t>
            </w:r>
          </w:p>
        </w:tc>
        <w:tc>
          <w:p w14:paraId="38BA3B8F">
            <w:pPr>
              <w:spacing w:after="0" w:line="400" w:lineRule="exact"/>
              <w:jc w:val="center"/>
            </w:pPr>
            <w:r>
              <w:rPr>
                <w:rFonts w:ascii="Times New Roman" w:hAnsi="Times New Roman" w:eastAsia="宋体"/>
                <w:sz w:val="21"/>
              </w:rPr>
              <w:t>string</w:t>
            </w:r>
          </w:p>
        </w:tc>
        <w:tc>
          <w:p w14:paraId="0780EA7B">
            <w:pPr>
              <w:spacing w:after="0" w:line="400" w:lineRule="exact"/>
              <w:jc w:val="center"/>
            </w:pPr>
            <w:r>
              <w:rPr>
                <w:rFonts w:ascii="Times New Roman" w:hAnsi="Times New Roman" w:eastAsia="宋体"/>
                <w:sz w:val="21"/>
              </w:rPr>
              <w:t>招新描述</w:t>
            </w:r>
          </w:p>
        </w:tc>
      </w:tr>
      <w:tr w14:paraId="66AC9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63E1422F">
            <w:pPr>
              <w:spacing w:after="0" w:line="400" w:lineRule="exact"/>
              <w:jc w:val="center"/>
            </w:pPr>
            <w:r>
              <w:rPr>
                <w:rFonts w:ascii="Times New Roman" w:hAnsi="Times New Roman" w:eastAsia="宋体"/>
                <w:sz w:val="21"/>
              </w:rPr>
              <w:t>requirements</w:t>
            </w:r>
          </w:p>
        </w:tc>
        <w:tc>
          <w:p w14:paraId="44CC4683">
            <w:pPr>
              <w:spacing w:after="0" w:line="400" w:lineRule="exact"/>
              <w:jc w:val="center"/>
            </w:pPr>
            <w:r>
              <w:rPr>
                <w:rFonts w:ascii="Times New Roman" w:hAnsi="Times New Roman" w:eastAsia="宋体"/>
                <w:sz w:val="21"/>
              </w:rPr>
              <w:t>string</w:t>
            </w:r>
          </w:p>
        </w:tc>
        <w:tc>
          <w:p w14:paraId="0FF00B70">
            <w:pPr>
              <w:spacing w:after="0" w:line="400" w:lineRule="exact"/>
              <w:jc w:val="center"/>
            </w:pPr>
            <w:r>
              <w:rPr>
                <w:rFonts w:ascii="Times New Roman" w:hAnsi="Times New Roman" w:eastAsia="宋体"/>
                <w:sz w:val="21"/>
              </w:rPr>
              <w:t>招新要求</w:t>
            </w:r>
          </w:p>
        </w:tc>
      </w:tr>
      <w:tr w14:paraId="2DC17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10F729BF">
            <w:pPr>
              <w:spacing w:after="0" w:line="400" w:lineRule="exact"/>
              <w:jc w:val="center"/>
            </w:pPr>
            <w:r>
              <w:rPr>
                <w:rFonts w:ascii="Times New Roman" w:hAnsi="Times New Roman" w:eastAsia="宋体"/>
                <w:sz w:val="21"/>
              </w:rPr>
              <w:t>deadline</w:t>
            </w:r>
          </w:p>
        </w:tc>
        <w:tc>
          <w:p w14:paraId="4BAE4095">
            <w:pPr>
              <w:spacing w:after="0" w:line="400" w:lineRule="exact"/>
              <w:jc w:val="center"/>
            </w:pPr>
            <w:r>
              <w:rPr>
                <w:rFonts w:ascii="Times New Roman" w:hAnsi="Times New Roman" w:eastAsia="宋体"/>
                <w:sz w:val="21"/>
              </w:rPr>
              <w:t>number</w:t>
            </w:r>
          </w:p>
        </w:tc>
        <w:tc>
          <w:p w14:paraId="7FBA9B9B">
            <w:pPr>
              <w:spacing w:after="0" w:line="400" w:lineRule="exact"/>
              <w:jc w:val="center"/>
            </w:pPr>
            <w:r>
              <w:rPr>
                <w:rFonts w:ascii="Times New Roman" w:hAnsi="Times New Roman" w:eastAsia="宋体"/>
                <w:sz w:val="21"/>
              </w:rPr>
              <w:t>截止时间戳</w:t>
            </w:r>
          </w:p>
        </w:tc>
      </w:tr>
      <w:tr w14:paraId="1CC3B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7F77D500">
            <w:pPr>
              <w:spacing w:after="0" w:line="400" w:lineRule="exact"/>
              <w:jc w:val="center"/>
            </w:pPr>
            <w:r>
              <w:rPr>
                <w:rFonts w:ascii="Times New Roman" w:hAnsi="Times New Roman" w:eastAsia="宋体"/>
                <w:sz w:val="21"/>
              </w:rPr>
              <w:t>contactInfo</w:t>
            </w:r>
          </w:p>
        </w:tc>
        <w:tc>
          <w:p w14:paraId="71A9B7A7">
            <w:pPr>
              <w:spacing w:after="0" w:line="400" w:lineRule="exact"/>
              <w:jc w:val="center"/>
            </w:pPr>
            <w:r>
              <w:rPr>
                <w:rFonts w:ascii="Times New Roman" w:hAnsi="Times New Roman" w:eastAsia="宋体"/>
                <w:sz w:val="21"/>
              </w:rPr>
              <w:t>string</w:t>
            </w:r>
          </w:p>
        </w:tc>
        <w:tc>
          <w:p w14:paraId="6370F956">
            <w:pPr>
              <w:spacing w:after="0" w:line="400" w:lineRule="exact"/>
              <w:jc w:val="center"/>
            </w:pPr>
            <w:r>
              <w:rPr>
                <w:rFonts w:ascii="Times New Roman" w:hAnsi="Times New Roman" w:eastAsia="宋体"/>
                <w:sz w:val="21"/>
              </w:rPr>
              <w:t>联系方式</w:t>
            </w:r>
          </w:p>
        </w:tc>
      </w:tr>
      <w:tr w14:paraId="0DFB5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073AC239">
            <w:pPr>
              <w:spacing w:after="0" w:line="400" w:lineRule="exact"/>
              <w:jc w:val="center"/>
            </w:pPr>
            <w:r>
              <w:rPr>
                <w:rFonts w:ascii="Times New Roman" w:hAnsi="Times New Roman" w:eastAsia="宋体"/>
                <w:sz w:val="21"/>
              </w:rPr>
              <w:t>posterImage</w:t>
            </w:r>
          </w:p>
        </w:tc>
        <w:tc>
          <w:p w14:paraId="560C93E4">
            <w:pPr>
              <w:spacing w:after="0" w:line="400" w:lineRule="exact"/>
              <w:jc w:val="center"/>
            </w:pPr>
            <w:r>
              <w:rPr>
                <w:rFonts w:ascii="Times New Roman" w:hAnsi="Times New Roman" w:eastAsia="宋体"/>
                <w:sz w:val="21"/>
              </w:rPr>
              <w:t>string</w:t>
            </w:r>
          </w:p>
        </w:tc>
        <w:tc>
          <w:p w14:paraId="7B314554">
            <w:pPr>
              <w:spacing w:after="0" w:line="400" w:lineRule="exact"/>
              <w:jc w:val="center"/>
            </w:pPr>
            <w:r>
              <w:rPr>
                <w:rFonts w:ascii="Times New Roman" w:hAnsi="Times New Roman" w:eastAsia="宋体"/>
                <w:sz w:val="21"/>
              </w:rPr>
              <w:t>海报图片URL</w:t>
            </w:r>
          </w:p>
        </w:tc>
      </w:tr>
      <w:tr w14:paraId="57B66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26D84373">
            <w:pPr>
              <w:spacing w:after="0" w:line="400" w:lineRule="exact"/>
              <w:jc w:val="center"/>
            </w:pPr>
            <w:r>
              <w:rPr>
                <w:rFonts w:ascii="Times New Roman" w:hAnsi="Times New Roman" w:eastAsia="宋体"/>
                <w:sz w:val="21"/>
              </w:rPr>
              <w:t>status</w:t>
            </w:r>
          </w:p>
        </w:tc>
        <w:tc>
          <w:p w14:paraId="5232391B">
            <w:pPr>
              <w:spacing w:after="0" w:line="400" w:lineRule="exact"/>
              <w:jc w:val="center"/>
            </w:pPr>
            <w:r>
              <w:rPr>
                <w:rFonts w:ascii="Times New Roman" w:hAnsi="Times New Roman" w:eastAsia="宋体"/>
                <w:sz w:val="21"/>
              </w:rPr>
              <w:t>string</w:t>
            </w:r>
          </w:p>
        </w:tc>
        <w:tc>
          <w:p w14:paraId="23940693">
            <w:pPr>
              <w:spacing w:after="0" w:line="400" w:lineRule="exact"/>
              <w:jc w:val="center"/>
            </w:pPr>
            <w:r>
              <w:rPr>
                <w:rFonts w:ascii="Times New Roman" w:hAnsi="Times New Roman" w:eastAsia="宋体"/>
                <w:sz w:val="21"/>
              </w:rPr>
              <w:t>状态（active/closed）</w:t>
            </w:r>
          </w:p>
        </w:tc>
      </w:tr>
      <w:tr w14:paraId="068A7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p w14:paraId="7F28B790">
            <w:pPr>
              <w:spacing w:after="0" w:line="400" w:lineRule="exact"/>
              <w:jc w:val="center"/>
            </w:pPr>
            <w:r>
              <w:rPr>
                <w:rFonts w:ascii="Times New Roman" w:hAnsi="Times New Roman" w:eastAsia="宋体"/>
                <w:sz w:val="21"/>
              </w:rPr>
              <w:t>createTime</w:t>
            </w:r>
          </w:p>
        </w:tc>
        <w:tc>
          <w:p w14:paraId="481AE8A4">
            <w:pPr>
              <w:spacing w:after="0" w:line="400" w:lineRule="exact"/>
              <w:jc w:val="center"/>
            </w:pPr>
            <w:r>
              <w:rPr>
                <w:rFonts w:ascii="Times New Roman" w:hAnsi="Times New Roman" w:eastAsia="宋体"/>
                <w:sz w:val="21"/>
              </w:rPr>
              <w:t>number</w:t>
            </w:r>
          </w:p>
        </w:tc>
        <w:tc>
          <w:p w14:paraId="255A54E8">
            <w:pPr>
              <w:spacing w:after="0" w:line="400" w:lineRule="exact"/>
              <w:jc w:val="center"/>
            </w:pPr>
            <w:r>
              <w:rPr>
                <w:rFonts w:ascii="Times New Roman" w:hAnsi="Times New Roman" w:eastAsia="宋体"/>
                <w:sz w:val="21"/>
              </w:rPr>
              <w:t>创建时间戳</w:t>
            </w:r>
          </w:p>
        </w:tc>
      </w:tr>
    </w:tbl>
    <w:p w14:paraId="65AC7968">
      <w:pPr>
        <w:spacing w:before="0" w:beforeLines="50" w:after="0" w:afterLines="50" w:line="460" w:lineRule="exact"/>
        <w:jc w:val="left"/>
        <w:outlineLvl w:val="2"/>
      </w:pPr>
      <w:bookmarkStart w:id="38" w:name="_Toc18273"/>
      <w:r>
        <w:rPr>
          <w:rFonts w:ascii="Times New Roman" w:hAnsi="Times New Roman" w:eastAsia="黑体"/>
          <w:sz w:val="24"/>
          <w:szCs w:val="24"/>
        </w:rPr>
        <w:t>4.3.5  数据库E-R图</w:t>
      </w:r>
      <w:bookmarkEnd w:id="38"/>
    </w:p>
    <w:p w14:paraId="56384F03">
      <w:pPr>
        <w:spacing w:before="0" w:after="0" w:line="460" w:lineRule="exact"/>
        <w:ind w:firstLine="480"/>
        <w:jc w:val="both"/>
        <w:rPr>
          <w:rFonts w:ascii="Times New Roman" w:hAnsi="Times New Roman" w:eastAsia="宋体"/>
          <w:sz w:val="24"/>
          <w:szCs w:val="24"/>
        </w:rPr>
      </w:pPr>
      <w:r>
        <w:rPr>
          <w:rFonts w:ascii="Times New Roman" w:hAnsi="Times New Roman" w:eastAsia="宋体"/>
          <w:sz w:val="24"/>
          <w:szCs w:val="24"/>
        </w:rPr>
        <w:t>基于前面所设计的这些数据表，系统的实体关系（E-R）图在图4-4中进行了展示。系统当中比较主要的实体有用户、社团、活动、成员关系、财务记录以及各类申请记录等，这些实体相互之间存在着一对多或者多对多这样的关联关系。举个例子来说的话，一个用户是可以加入多个不同社团的，而一个社团也可以有很多个成员；一个社团能够举办多个活动，但每一个活动是隶属于某一个社团的；一个社团也可以有很多条财务方面的记录等等。</w:t>
      </w:r>
    </w:p>
    <w:p w14:paraId="443CB91F">
      <w:pPr>
        <w:spacing w:before="0" w:after="0" w:line="240" w:lineRule="auto"/>
        <w:ind w:firstLine="480"/>
        <w:jc w:val="both"/>
        <w:rPr>
          <w:rFonts w:ascii="Times New Roman" w:hAnsi="Times New Roman" w:eastAsia="宋体"/>
          <w:sz w:val="24"/>
          <w:szCs w:val="24"/>
        </w:rPr>
      </w:pPr>
      <w:r>
        <w:rPr>
          <w:rFonts w:ascii="宋体" w:hAnsi="宋体" w:eastAsia="宋体" w:cs="宋体"/>
          <w:sz w:val="24"/>
          <w:szCs w:val="24"/>
        </w:rPr>
        <w:drawing>
          <wp:inline distT="0" distB="0" distL="114300" distR="114300">
            <wp:extent cx="4876800" cy="6534150"/>
            <wp:effectExtent l="0" t="0" r="0" b="3810"/>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16"/>
                    <a:stretch>
                      <a:fillRect/>
                    </a:stretch>
                  </pic:blipFill>
                  <pic:spPr>
                    <a:xfrm>
                      <a:off x="0" y="0"/>
                      <a:ext cx="4876800" cy="6534150"/>
                    </a:xfrm>
                    <a:prstGeom prst="rect">
                      <a:avLst/>
                    </a:prstGeom>
                    <a:noFill/>
                    <a:ln w="9525">
                      <a:noFill/>
                    </a:ln>
                  </pic:spPr>
                </pic:pic>
              </a:graphicData>
            </a:graphic>
          </wp:inline>
        </w:drawing>
      </w:r>
    </w:p>
    <w:p w14:paraId="735013FD">
      <w:pPr>
        <w:spacing w:before="0" w:after="0" w:line="460" w:lineRule="exact"/>
        <w:jc w:val="center"/>
      </w:pPr>
      <w:r>
        <w:rPr>
          <w:rFonts w:ascii="Times New Roman" w:hAnsi="Times New Roman" w:eastAsia="宋体"/>
          <w:sz w:val="24"/>
          <w:szCs w:val="24"/>
        </w:rPr>
        <w:t>图4-4  系统E-R图</w:t>
      </w:r>
    </w:p>
    <w:p w14:paraId="57A37F0C">
      <w:pPr>
        <w:spacing w:before="0" w:beforeLines="50" w:after="0" w:afterLines="50" w:line="460" w:lineRule="exact"/>
        <w:jc w:val="left"/>
        <w:outlineLvl w:val="1"/>
      </w:pPr>
      <w:bookmarkStart w:id="39" w:name="_Toc5830"/>
      <w:r>
        <w:rPr>
          <w:rFonts w:ascii="Times New Roman" w:hAnsi="Times New Roman" w:eastAsia="黑体"/>
          <w:sz w:val="28"/>
          <w:szCs w:val="28"/>
        </w:rPr>
        <w:t>4.4  接口设计</w:t>
      </w:r>
      <w:bookmarkEnd w:id="39"/>
    </w:p>
    <w:p w14:paraId="28B5D5EA">
      <w:pPr>
        <w:spacing w:before="0" w:after="0" w:line="460" w:lineRule="exact"/>
        <w:ind w:firstLine="480"/>
        <w:jc w:val="both"/>
      </w:pPr>
      <w:r>
        <w:rPr>
          <w:rFonts w:ascii="Times New Roman" w:hAnsi="Times New Roman" w:eastAsia="宋体"/>
          <w:sz w:val="24"/>
          <w:szCs w:val="24"/>
        </w:rPr>
        <w:t>本系统在前端和后端之间的交互是通过一个统一的数据服务层（DataService）来进行的。DataService在设计上采用的是单例模式，全部的页面组件都是通过DataService来对数据进行访问和操作的，这样就确保了数据方面的一致性。在下面的表中列出了DataService当中比较主要的一些接口方法。</w:t>
      </w:r>
    </w:p>
    <w:p w14:paraId="1DAB3923">
      <w:pPr>
        <w:spacing w:before="0" w:after="0" w:line="460" w:lineRule="exact"/>
        <w:jc w:val="center"/>
      </w:pPr>
      <w:r>
        <w:rPr>
          <w:rFonts w:ascii="Times New Roman" w:hAnsi="Times New Roman" w:eastAsia="黑体"/>
          <w:sz w:val="24"/>
          <w:szCs w:val="24"/>
        </w:rPr>
        <w:t>表4-14  DataService主要接口列表</w:t>
      </w:r>
    </w:p>
    <w:tbl>
      <w:tblPr>
        <w:tblStyle w:val="36"/>
        <w:tblW w:w="0" w:type="auto"/>
        <w:jc w:val="center"/>
        <w:tblLayout w:type="autofit"/>
        <w:tblCellMar>
          <w:top w:w="0" w:type="dxa"/>
          <w:left w:w="108" w:type="dxa"/>
          <w:bottom w:w="0" w:type="dxa"/>
          <w:right w:w="108" w:type="dxa"/>
        </w:tblCellMar>
      </w:tblPr>
      <w:tblGrid>
        <w:gridCol w:w="2835"/>
        <w:gridCol w:w="2835"/>
        <w:gridCol w:w="2835"/>
      </w:tblGrid>
      <w:tr w14:paraId="7A397BBF">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6" w:space="0"/>
              <w:right w:val="nil"/>
            </w:tcBorders>
          </w:tcPr>
          <w:p w14:paraId="4588D47C">
            <w:pPr>
              <w:jc w:val="center"/>
            </w:pPr>
            <w:r>
              <w:rPr>
                <w:rFonts w:ascii="Times New Roman" w:hAnsi="Times New Roman" w:eastAsia="黑体"/>
                <w:b/>
                <w:sz w:val="21"/>
              </w:rPr>
              <w:t>接口方法</w:t>
            </w:r>
          </w:p>
        </w:tc>
        <w:tc>
          <w:tcPr>
            <w:tcW w:w="2835" w:type="dxa"/>
            <w:tcBorders>
              <w:top w:val="single" w:color="000000" w:sz="12" w:space="0"/>
              <w:left w:val="nil"/>
              <w:bottom w:val="single" w:color="000000" w:sz="6" w:space="0"/>
              <w:right w:val="nil"/>
            </w:tcBorders>
          </w:tcPr>
          <w:p w14:paraId="6F4538B0">
            <w:pPr>
              <w:jc w:val="center"/>
            </w:pPr>
            <w:r>
              <w:rPr>
                <w:rFonts w:ascii="Times New Roman" w:hAnsi="Times New Roman" w:eastAsia="黑体"/>
                <w:b/>
                <w:sz w:val="21"/>
              </w:rPr>
              <w:t>功能描述</w:t>
            </w:r>
          </w:p>
        </w:tc>
        <w:tc>
          <w:tcPr>
            <w:tcW w:w="2835" w:type="dxa"/>
            <w:tcBorders>
              <w:top w:val="single" w:color="000000" w:sz="12" w:space="0"/>
              <w:left w:val="nil"/>
              <w:bottom w:val="single" w:color="000000" w:sz="6" w:space="0"/>
              <w:right w:val="nil"/>
            </w:tcBorders>
          </w:tcPr>
          <w:p w14:paraId="02464FF1">
            <w:pPr>
              <w:jc w:val="center"/>
            </w:pPr>
            <w:r>
              <w:rPr>
                <w:rFonts w:ascii="Times New Roman" w:hAnsi="Times New Roman" w:eastAsia="黑体"/>
                <w:b/>
                <w:sz w:val="21"/>
              </w:rPr>
              <w:t>返回类型</w:t>
            </w:r>
          </w:p>
        </w:tc>
      </w:tr>
      <w:tr w14:paraId="3FA7DB1E">
        <w:tblPrEx>
          <w:tblCellMar>
            <w:top w:w="0" w:type="dxa"/>
            <w:left w:w="108" w:type="dxa"/>
            <w:bottom w:w="0" w:type="dxa"/>
            <w:right w:w="108" w:type="dxa"/>
          </w:tblCellMar>
        </w:tblPrEx>
        <w:trPr>
          <w:jc w:val="center"/>
        </w:trPr>
        <w:tc>
          <w:tcPr>
            <w:tcW w:w="2835" w:type="dxa"/>
            <w:tcBorders>
              <w:top w:val="nil"/>
              <w:left w:val="nil"/>
              <w:bottom w:val="nil"/>
              <w:right w:val="nil"/>
            </w:tcBorders>
          </w:tcPr>
          <w:p w14:paraId="27C029CC">
            <w:pPr>
              <w:jc w:val="center"/>
            </w:pPr>
            <w:r>
              <w:rPr>
                <w:rFonts w:ascii="Times New Roman" w:hAnsi="Times New Roman" w:eastAsia="宋体"/>
                <w:b w:val="0"/>
                <w:sz w:val="21"/>
              </w:rPr>
              <w:t>login(username, password)</w:t>
            </w:r>
          </w:p>
        </w:tc>
        <w:tc>
          <w:tcPr>
            <w:tcW w:w="2835" w:type="dxa"/>
            <w:tcBorders>
              <w:top w:val="nil"/>
              <w:left w:val="nil"/>
              <w:bottom w:val="nil"/>
              <w:right w:val="nil"/>
            </w:tcBorders>
          </w:tcPr>
          <w:p w14:paraId="4531319D">
            <w:pPr>
              <w:jc w:val="center"/>
            </w:pPr>
            <w:r>
              <w:rPr>
                <w:rFonts w:ascii="Times New Roman" w:hAnsi="Times New Roman" w:eastAsia="宋体"/>
                <w:b w:val="0"/>
                <w:sz w:val="21"/>
              </w:rPr>
              <w:t>用户登录认证</w:t>
            </w:r>
          </w:p>
        </w:tc>
        <w:tc>
          <w:tcPr>
            <w:tcW w:w="2835" w:type="dxa"/>
            <w:tcBorders>
              <w:top w:val="nil"/>
              <w:left w:val="nil"/>
              <w:bottom w:val="nil"/>
              <w:right w:val="nil"/>
            </w:tcBorders>
          </w:tcPr>
          <w:p w14:paraId="1BCB455D">
            <w:pPr>
              <w:jc w:val="center"/>
            </w:pPr>
            <w:r>
              <w:rPr>
                <w:rFonts w:ascii="Times New Roman" w:hAnsi="Times New Roman" w:eastAsia="宋体"/>
                <w:b w:val="0"/>
                <w:sz w:val="21"/>
              </w:rPr>
              <w:t>Promise&lt;UserInfo&gt;</w:t>
            </w:r>
          </w:p>
        </w:tc>
      </w:tr>
      <w:tr w14:paraId="74F3782D">
        <w:tblPrEx>
          <w:tblCellMar>
            <w:top w:w="0" w:type="dxa"/>
            <w:left w:w="108" w:type="dxa"/>
            <w:bottom w:w="0" w:type="dxa"/>
            <w:right w:w="108" w:type="dxa"/>
          </w:tblCellMar>
        </w:tblPrEx>
        <w:trPr>
          <w:jc w:val="center"/>
        </w:trPr>
        <w:tc>
          <w:tcPr>
            <w:tcW w:w="2835" w:type="dxa"/>
            <w:tcBorders>
              <w:top w:val="nil"/>
              <w:left w:val="nil"/>
              <w:bottom w:val="nil"/>
              <w:right w:val="nil"/>
            </w:tcBorders>
          </w:tcPr>
          <w:p w14:paraId="7B5B3098">
            <w:pPr>
              <w:jc w:val="center"/>
            </w:pPr>
            <w:r>
              <w:rPr>
                <w:rFonts w:ascii="Times New Roman" w:hAnsi="Times New Roman" w:eastAsia="宋体"/>
                <w:b w:val="0"/>
                <w:sz w:val="21"/>
              </w:rPr>
              <w:t>register(user)</w:t>
            </w:r>
          </w:p>
        </w:tc>
        <w:tc>
          <w:tcPr>
            <w:tcW w:w="2835" w:type="dxa"/>
            <w:tcBorders>
              <w:top w:val="nil"/>
              <w:left w:val="nil"/>
              <w:bottom w:val="nil"/>
              <w:right w:val="nil"/>
            </w:tcBorders>
          </w:tcPr>
          <w:p w14:paraId="0A3CDAE6">
            <w:pPr>
              <w:jc w:val="center"/>
            </w:pPr>
            <w:r>
              <w:rPr>
                <w:rFonts w:ascii="Times New Roman" w:hAnsi="Times New Roman" w:eastAsia="宋体"/>
                <w:b w:val="0"/>
                <w:sz w:val="21"/>
              </w:rPr>
              <w:t>用户注册</w:t>
            </w:r>
          </w:p>
        </w:tc>
        <w:tc>
          <w:tcPr>
            <w:tcW w:w="2835" w:type="dxa"/>
            <w:tcBorders>
              <w:top w:val="nil"/>
              <w:left w:val="nil"/>
              <w:bottom w:val="nil"/>
              <w:right w:val="nil"/>
            </w:tcBorders>
          </w:tcPr>
          <w:p w14:paraId="0C90372B">
            <w:pPr>
              <w:jc w:val="center"/>
            </w:pPr>
            <w:r>
              <w:rPr>
                <w:rFonts w:ascii="Times New Roman" w:hAnsi="Times New Roman" w:eastAsia="宋体"/>
                <w:b w:val="0"/>
                <w:sz w:val="21"/>
              </w:rPr>
              <w:t>Promise&lt;boolean&gt;</w:t>
            </w:r>
          </w:p>
        </w:tc>
      </w:tr>
      <w:tr w14:paraId="64AF28D9">
        <w:tblPrEx>
          <w:tblCellMar>
            <w:top w:w="0" w:type="dxa"/>
            <w:left w:w="108" w:type="dxa"/>
            <w:bottom w:w="0" w:type="dxa"/>
            <w:right w:w="108" w:type="dxa"/>
          </w:tblCellMar>
        </w:tblPrEx>
        <w:trPr>
          <w:jc w:val="center"/>
        </w:trPr>
        <w:tc>
          <w:tcPr>
            <w:tcW w:w="2835" w:type="dxa"/>
            <w:tcBorders>
              <w:top w:val="nil"/>
              <w:left w:val="nil"/>
              <w:bottom w:val="nil"/>
              <w:right w:val="nil"/>
            </w:tcBorders>
          </w:tcPr>
          <w:p w14:paraId="2ABF286D">
            <w:pPr>
              <w:jc w:val="center"/>
            </w:pPr>
            <w:r>
              <w:rPr>
                <w:rFonts w:ascii="Times New Roman" w:hAnsi="Times New Roman" w:eastAsia="宋体"/>
                <w:b w:val="0"/>
                <w:sz w:val="21"/>
              </w:rPr>
              <w:t>getClubs(category)</w:t>
            </w:r>
          </w:p>
        </w:tc>
        <w:tc>
          <w:tcPr>
            <w:tcW w:w="2835" w:type="dxa"/>
            <w:tcBorders>
              <w:top w:val="nil"/>
              <w:left w:val="nil"/>
              <w:bottom w:val="nil"/>
              <w:right w:val="nil"/>
            </w:tcBorders>
          </w:tcPr>
          <w:p w14:paraId="20E6F239">
            <w:pPr>
              <w:jc w:val="center"/>
            </w:pPr>
            <w:r>
              <w:rPr>
                <w:rFonts w:ascii="Times New Roman" w:hAnsi="Times New Roman" w:eastAsia="宋体"/>
                <w:b w:val="0"/>
                <w:sz w:val="21"/>
              </w:rPr>
              <w:t>获取社团列表</w:t>
            </w:r>
          </w:p>
        </w:tc>
        <w:tc>
          <w:tcPr>
            <w:tcW w:w="2835" w:type="dxa"/>
            <w:tcBorders>
              <w:top w:val="nil"/>
              <w:left w:val="nil"/>
              <w:bottom w:val="nil"/>
              <w:right w:val="nil"/>
            </w:tcBorders>
          </w:tcPr>
          <w:p w14:paraId="271BAB21">
            <w:pPr>
              <w:jc w:val="center"/>
            </w:pPr>
            <w:r>
              <w:rPr>
                <w:rFonts w:ascii="Times New Roman" w:hAnsi="Times New Roman" w:eastAsia="宋体"/>
                <w:b w:val="0"/>
                <w:sz w:val="21"/>
              </w:rPr>
              <w:t>Promise&lt;ClubInfo[]&gt;</w:t>
            </w:r>
          </w:p>
        </w:tc>
      </w:tr>
      <w:tr w14:paraId="16B20B72">
        <w:tblPrEx>
          <w:tblCellMar>
            <w:top w:w="0" w:type="dxa"/>
            <w:left w:w="108" w:type="dxa"/>
            <w:bottom w:w="0" w:type="dxa"/>
            <w:right w:w="108" w:type="dxa"/>
          </w:tblCellMar>
        </w:tblPrEx>
        <w:trPr>
          <w:jc w:val="center"/>
        </w:trPr>
        <w:tc>
          <w:tcPr>
            <w:tcW w:w="2835" w:type="dxa"/>
            <w:tcBorders>
              <w:top w:val="nil"/>
              <w:left w:val="nil"/>
              <w:bottom w:val="nil"/>
              <w:right w:val="nil"/>
            </w:tcBorders>
          </w:tcPr>
          <w:p w14:paraId="2DCBC3B1">
            <w:pPr>
              <w:jc w:val="center"/>
            </w:pPr>
            <w:r>
              <w:rPr>
                <w:rFonts w:ascii="Times New Roman" w:hAnsi="Times New Roman" w:eastAsia="宋体"/>
                <w:b w:val="0"/>
                <w:sz w:val="21"/>
              </w:rPr>
              <w:t>getClubById(id)</w:t>
            </w:r>
          </w:p>
        </w:tc>
        <w:tc>
          <w:tcPr>
            <w:tcW w:w="2835" w:type="dxa"/>
            <w:tcBorders>
              <w:top w:val="nil"/>
              <w:left w:val="nil"/>
              <w:bottom w:val="nil"/>
              <w:right w:val="nil"/>
            </w:tcBorders>
          </w:tcPr>
          <w:p w14:paraId="6C4423B7">
            <w:pPr>
              <w:jc w:val="center"/>
            </w:pPr>
            <w:r>
              <w:rPr>
                <w:rFonts w:ascii="Times New Roman" w:hAnsi="Times New Roman" w:eastAsia="宋体"/>
                <w:b w:val="0"/>
                <w:sz w:val="21"/>
              </w:rPr>
              <w:t>获取社团详情</w:t>
            </w:r>
          </w:p>
        </w:tc>
        <w:tc>
          <w:tcPr>
            <w:tcW w:w="2835" w:type="dxa"/>
            <w:tcBorders>
              <w:top w:val="nil"/>
              <w:left w:val="nil"/>
              <w:bottom w:val="nil"/>
              <w:right w:val="nil"/>
            </w:tcBorders>
          </w:tcPr>
          <w:p w14:paraId="76940A0A">
            <w:pPr>
              <w:jc w:val="center"/>
            </w:pPr>
            <w:r>
              <w:rPr>
                <w:rFonts w:ascii="Times New Roman" w:hAnsi="Times New Roman" w:eastAsia="宋体"/>
                <w:b w:val="0"/>
                <w:sz w:val="21"/>
              </w:rPr>
              <w:t>Promise&lt;ClubInfo&gt;</w:t>
            </w:r>
          </w:p>
        </w:tc>
      </w:tr>
      <w:tr w14:paraId="580B8616">
        <w:tblPrEx>
          <w:tblCellMar>
            <w:top w:w="0" w:type="dxa"/>
            <w:left w:w="108" w:type="dxa"/>
            <w:bottom w:w="0" w:type="dxa"/>
            <w:right w:w="108" w:type="dxa"/>
          </w:tblCellMar>
        </w:tblPrEx>
        <w:trPr>
          <w:jc w:val="center"/>
        </w:trPr>
        <w:tc>
          <w:tcPr>
            <w:tcW w:w="2835" w:type="dxa"/>
            <w:tcBorders>
              <w:top w:val="nil"/>
              <w:left w:val="nil"/>
              <w:bottom w:val="nil"/>
              <w:right w:val="nil"/>
            </w:tcBorders>
          </w:tcPr>
          <w:p w14:paraId="3C9FC116">
            <w:pPr>
              <w:jc w:val="center"/>
            </w:pPr>
            <w:r>
              <w:rPr>
                <w:rFonts w:ascii="Times New Roman" w:hAnsi="Times New Roman" w:eastAsia="宋体"/>
                <w:b w:val="0"/>
                <w:sz w:val="21"/>
              </w:rPr>
              <w:t>getActivities(status)</w:t>
            </w:r>
          </w:p>
        </w:tc>
        <w:tc>
          <w:tcPr>
            <w:tcW w:w="2835" w:type="dxa"/>
            <w:tcBorders>
              <w:top w:val="nil"/>
              <w:left w:val="nil"/>
              <w:bottom w:val="nil"/>
              <w:right w:val="nil"/>
            </w:tcBorders>
          </w:tcPr>
          <w:p w14:paraId="4EE040F6">
            <w:pPr>
              <w:jc w:val="center"/>
            </w:pPr>
            <w:r>
              <w:rPr>
                <w:rFonts w:ascii="Times New Roman" w:hAnsi="Times New Roman" w:eastAsia="宋体"/>
                <w:b w:val="0"/>
                <w:sz w:val="21"/>
              </w:rPr>
              <w:t>获取活动列表</w:t>
            </w:r>
          </w:p>
        </w:tc>
        <w:tc>
          <w:tcPr>
            <w:tcW w:w="2835" w:type="dxa"/>
            <w:tcBorders>
              <w:top w:val="nil"/>
              <w:left w:val="nil"/>
              <w:bottom w:val="nil"/>
              <w:right w:val="nil"/>
            </w:tcBorders>
          </w:tcPr>
          <w:p w14:paraId="225EED0F">
            <w:pPr>
              <w:jc w:val="center"/>
            </w:pPr>
            <w:r>
              <w:rPr>
                <w:rFonts w:ascii="Times New Roman" w:hAnsi="Times New Roman" w:eastAsia="宋体"/>
                <w:b w:val="0"/>
                <w:sz w:val="21"/>
              </w:rPr>
              <w:t>Promise&lt;ActivityInfo[]&gt;</w:t>
            </w:r>
          </w:p>
        </w:tc>
      </w:tr>
      <w:tr w14:paraId="0F7FDE28">
        <w:tblPrEx>
          <w:tblCellMar>
            <w:top w:w="0" w:type="dxa"/>
            <w:left w:w="108" w:type="dxa"/>
            <w:bottom w:w="0" w:type="dxa"/>
            <w:right w:w="108" w:type="dxa"/>
          </w:tblCellMar>
        </w:tblPrEx>
        <w:trPr>
          <w:jc w:val="center"/>
        </w:trPr>
        <w:tc>
          <w:tcPr>
            <w:tcW w:w="2835" w:type="dxa"/>
            <w:tcBorders>
              <w:top w:val="nil"/>
              <w:left w:val="nil"/>
              <w:bottom w:val="nil"/>
              <w:right w:val="nil"/>
            </w:tcBorders>
          </w:tcPr>
          <w:p w14:paraId="070C4087">
            <w:pPr>
              <w:jc w:val="center"/>
            </w:pPr>
            <w:r>
              <w:rPr>
                <w:rFonts w:ascii="Times New Roman" w:hAnsi="Times New Roman" w:eastAsia="宋体"/>
                <w:b w:val="0"/>
                <w:sz w:val="21"/>
              </w:rPr>
              <w:t>createActivity(activity)</w:t>
            </w:r>
          </w:p>
        </w:tc>
        <w:tc>
          <w:tcPr>
            <w:tcW w:w="2835" w:type="dxa"/>
            <w:tcBorders>
              <w:top w:val="nil"/>
              <w:left w:val="nil"/>
              <w:bottom w:val="nil"/>
              <w:right w:val="nil"/>
            </w:tcBorders>
          </w:tcPr>
          <w:p w14:paraId="29D217DA">
            <w:pPr>
              <w:jc w:val="center"/>
            </w:pPr>
            <w:r>
              <w:rPr>
                <w:rFonts w:ascii="Times New Roman" w:hAnsi="Times New Roman" w:eastAsia="宋体"/>
                <w:b w:val="0"/>
                <w:sz w:val="21"/>
              </w:rPr>
              <w:t>创建活动</w:t>
            </w:r>
          </w:p>
        </w:tc>
        <w:tc>
          <w:tcPr>
            <w:tcW w:w="2835" w:type="dxa"/>
            <w:tcBorders>
              <w:top w:val="nil"/>
              <w:left w:val="nil"/>
              <w:bottom w:val="nil"/>
              <w:right w:val="nil"/>
            </w:tcBorders>
          </w:tcPr>
          <w:p w14:paraId="667AB169">
            <w:pPr>
              <w:jc w:val="center"/>
            </w:pPr>
            <w:r>
              <w:rPr>
                <w:rFonts w:ascii="Times New Roman" w:hAnsi="Times New Roman" w:eastAsia="宋体"/>
                <w:b w:val="0"/>
                <w:sz w:val="21"/>
              </w:rPr>
              <w:t>Promise&lt;boolean&gt;</w:t>
            </w:r>
          </w:p>
        </w:tc>
      </w:tr>
      <w:tr w14:paraId="2B3BBC99">
        <w:tblPrEx>
          <w:tblCellMar>
            <w:top w:w="0" w:type="dxa"/>
            <w:left w:w="108" w:type="dxa"/>
            <w:bottom w:w="0" w:type="dxa"/>
            <w:right w:w="108" w:type="dxa"/>
          </w:tblCellMar>
        </w:tblPrEx>
        <w:trPr>
          <w:jc w:val="center"/>
        </w:trPr>
        <w:tc>
          <w:tcPr>
            <w:tcW w:w="2835" w:type="dxa"/>
            <w:tcBorders>
              <w:top w:val="nil"/>
              <w:left w:val="nil"/>
              <w:bottom w:val="nil"/>
              <w:right w:val="nil"/>
            </w:tcBorders>
          </w:tcPr>
          <w:p w14:paraId="0F69B5CA">
            <w:pPr>
              <w:jc w:val="center"/>
            </w:pPr>
            <w:r>
              <w:rPr>
                <w:rFonts w:ascii="Times New Roman" w:hAnsi="Times New Roman" w:eastAsia="宋体"/>
                <w:b w:val="0"/>
                <w:sz w:val="21"/>
              </w:rPr>
              <w:t>registerActivity(actId, userId)</w:t>
            </w:r>
          </w:p>
        </w:tc>
        <w:tc>
          <w:tcPr>
            <w:tcW w:w="2835" w:type="dxa"/>
            <w:tcBorders>
              <w:top w:val="nil"/>
              <w:left w:val="nil"/>
              <w:bottom w:val="nil"/>
              <w:right w:val="nil"/>
            </w:tcBorders>
          </w:tcPr>
          <w:p w14:paraId="2B739A99">
            <w:pPr>
              <w:jc w:val="center"/>
            </w:pPr>
            <w:r>
              <w:rPr>
                <w:rFonts w:ascii="Times New Roman" w:hAnsi="Times New Roman" w:eastAsia="宋体"/>
                <w:b w:val="0"/>
                <w:sz w:val="21"/>
              </w:rPr>
              <w:t>活动报名</w:t>
            </w:r>
          </w:p>
        </w:tc>
        <w:tc>
          <w:tcPr>
            <w:tcW w:w="2835" w:type="dxa"/>
            <w:tcBorders>
              <w:top w:val="nil"/>
              <w:left w:val="nil"/>
              <w:bottom w:val="nil"/>
              <w:right w:val="nil"/>
            </w:tcBorders>
          </w:tcPr>
          <w:p w14:paraId="3F24F894">
            <w:pPr>
              <w:jc w:val="center"/>
            </w:pPr>
            <w:r>
              <w:rPr>
                <w:rFonts w:ascii="Times New Roman" w:hAnsi="Times New Roman" w:eastAsia="宋体"/>
                <w:b w:val="0"/>
                <w:sz w:val="21"/>
              </w:rPr>
              <w:t>Promise&lt;boolean&gt;</w:t>
            </w:r>
          </w:p>
        </w:tc>
      </w:tr>
      <w:tr w14:paraId="3DFD437B">
        <w:tblPrEx>
          <w:tblCellMar>
            <w:top w:w="0" w:type="dxa"/>
            <w:left w:w="108" w:type="dxa"/>
            <w:bottom w:w="0" w:type="dxa"/>
            <w:right w:w="108" w:type="dxa"/>
          </w:tblCellMar>
        </w:tblPrEx>
        <w:trPr>
          <w:jc w:val="center"/>
        </w:trPr>
        <w:tc>
          <w:tcPr>
            <w:tcW w:w="2835" w:type="dxa"/>
            <w:tcBorders>
              <w:top w:val="nil"/>
              <w:left w:val="nil"/>
              <w:bottom w:val="nil"/>
              <w:right w:val="nil"/>
            </w:tcBorders>
          </w:tcPr>
          <w:p w14:paraId="2620BA01">
            <w:pPr>
              <w:jc w:val="center"/>
            </w:pPr>
            <w:r>
              <w:rPr>
                <w:rFonts w:ascii="Times New Roman" w:hAnsi="Times New Roman" w:eastAsia="宋体"/>
                <w:b w:val="0"/>
                <w:sz w:val="21"/>
              </w:rPr>
              <w:t>checkIn(actId, userId)</w:t>
            </w:r>
          </w:p>
        </w:tc>
        <w:tc>
          <w:tcPr>
            <w:tcW w:w="2835" w:type="dxa"/>
            <w:tcBorders>
              <w:top w:val="nil"/>
              <w:left w:val="nil"/>
              <w:bottom w:val="nil"/>
              <w:right w:val="nil"/>
            </w:tcBorders>
          </w:tcPr>
          <w:p w14:paraId="694D973B">
            <w:pPr>
              <w:jc w:val="center"/>
            </w:pPr>
            <w:r>
              <w:rPr>
                <w:rFonts w:ascii="Times New Roman" w:hAnsi="Times New Roman" w:eastAsia="宋体"/>
                <w:b w:val="0"/>
                <w:sz w:val="21"/>
              </w:rPr>
              <w:t>活动签到</w:t>
            </w:r>
          </w:p>
        </w:tc>
        <w:tc>
          <w:tcPr>
            <w:tcW w:w="2835" w:type="dxa"/>
            <w:tcBorders>
              <w:top w:val="nil"/>
              <w:left w:val="nil"/>
              <w:bottom w:val="nil"/>
              <w:right w:val="nil"/>
            </w:tcBorders>
          </w:tcPr>
          <w:p w14:paraId="25D1DBC8">
            <w:pPr>
              <w:jc w:val="center"/>
            </w:pPr>
            <w:r>
              <w:rPr>
                <w:rFonts w:ascii="Times New Roman" w:hAnsi="Times New Roman" w:eastAsia="宋体"/>
                <w:b w:val="0"/>
                <w:sz w:val="21"/>
              </w:rPr>
              <w:t>Promise&lt;boolean&gt;</w:t>
            </w:r>
          </w:p>
        </w:tc>
      </w:tr>
      <w:tr w14:paraId="374FA283">
        <w:tblPrEx>
          <w:tblCellMar>
            <w:top w:w="0" w:type="dxa"/>
            <w:left w:w="108" w:type="dxa"/>
            <w:bottom w:w="0" w:type="dxa"/>
            <w:right w:w="108" w:type="dxa"/>
          </w:tblCellMar>
        </w:tblPrEx>
        <w:trPr>
          <w:jc w:val="center"/>
        </w:trPr>
        <w:tc>
          <w:tcPr>
            <w:tcW w:w="2835" w:type="dxa"/>
            <w:tcBorders>
              <w:top w:val="nil"/>
              <w:left w:val="nil"/>
              <w:bottom w:val="nil"/>
              <w:right w:val="nil"/>
            </w:tcBorders>
          </w:tcPr>
          <w:p w14:paraId="6984016B">
            <w:pPr>
              <w:jc w:val="center"/>
            </w:pPr>
            <w:r>
              <w:rPr>
                <w:rFonts w:ascii="Times New Roman" w:hAnsi="Times New Roman" w:eastAsia="宋体"/>
                <w:b w:val="0"/>
                <w:sz w:val="21"/>
              </w:rPr>
              <w:t>submitReview(review)</w:t>
            </w:r>
          </w:p>
        </w:tc>
        <w:tc>
          <w:tcPr>
            <w:tcW w:w="2835" w:type="dxa"/>
            <w:tcBorders>
              <w:top w:val="nil"/>
              <w:left w:val="nil"/>
              <w:bottom w:val="nil"/>
              <w:right w:val="nil"/>
            </w:tcBorders>
          </w:tcPr>
          <w:p w14:paraId="1A0CCA54">
            <w:pPr>
              <w:jc w:val="center"/>
            </w:pPr>
            <w:r>
              <w:rPr>
                <w:rFonts w:ascii="Times New Roman" w:hAnsi="Times New Roman" w:eastAsia="宋体"/>
                <w:b w:val="0"/>
                <w:sz w:val="21"/>
              </w:rPr>
              <w:t>提交活动评价</w:t>
            </w:r>
          </w:p>
        </w:tc>
        <w:tc>
          <w:tcPr>
            <w:tcW w:w="2835" w:type="dxa"/>
            <w:tcBorders>
              <w:top w:val="nil"/>
              <w:left w:val="nil"/>
              <w:bottom w:val="nil"/>
              <w:right w:val="nil"/>
            </w:tcBorders>
          </w:tcPr>
          <w:p w14:paraId="1E3E3CAF">
            <w:pPr>
              <w:jc w:val="center"/>
            </w:pPr>
            <w:r>
              <w:rPr>
                <w:rFonts w:ascii="Times New Roman" w:hAnsi="Times New Roman" w:eastAsia="宋体"/>
                <w:b w:val="0"/>
                <w:sz w:val="21"/>
              </w:rPr>
              <w:t>Promise&lt;boolean&gt;</w:t>
            </w:r>
          </w:p>
        </w:tc>
      </w:tr>
      <w:tr w14:paraId="08BE8DCC">
        <w:tblPrEx>
          <w:tblCellMar>
            <w:top w:w="0" w:type="dxa"/>
            <w:left w:w="108" w:type="dxa"/>
            <w:bottom w:w="0" w:type="dxa"/>
            <w:right w:w="108" w:type="dxa"/>
          </w:tblCellMar>
        </w:tblPrEx>
        <w:trPr>
          <w:jc w:val="center"/>
        </w:trPr>
        <w:tc>
          <w:tcPr>
            <w:tcW w:w="2835" w:type="dxa"/>
            <w:tcBorders>
              <w:top w:val="nil"/>
              <w:left w:val="nil"/>
              <w:bottom w:val="nil"/>
              <w:right w:val="nil"/>
            </w:tcBorders>
          </w:tcPr>
          <w:p w14:paraId="5F6C298A">
            <w:pPr>
              <w:jc w:val="center"/>
            </w:pPr>
            <w:r>
              <w:rPr>
                <w:rFonts w:ascii="Times New Roman" w:hAnsi="Times New Roman" w:eastAsia="宋体"/>
                <w:b w:val="0"/>
                <w:sz w:val="21"/>
              </w:rPr>
              <w:t>addFinanceRecord(record)</w:t>
            </w:r>
          </w:p>
        </w:tc>
        <w:tc>
          <w:tcPr>
            <w:tcW w:w="2835" w:type="dxa"/>
            <w:tcBorders>
              <w:top w:val="nil"/>
              <w:left w:val="nil"/>
              <w:bottom w:val="nil"/>
              <w:right w:val="nil"/>
            </w:tcBorders>
          </w:tcPr>
          <w:p w14:paraId="36C7903E">
            <w:pPr>
              <w:jc w:val="center"/>
            </w:pPr>
            <w:r>
              <w:rPr>
                <w:rFonts w:ascii="Times New Roman" w:hAnsi="Times New Roman" w:eastAsia="宋体"/>
                <w:b w:val="0"/>
                <w:sz w:val="21"/>
              </w:rPr>
              <w:t>添加财务记录</w:t>
            </w:r>
          </w:p>
        </w:tc>
        <w:tc>
          <w:tcPr>
            <w:tcW w:w="2835" w:type="dxa"/>
            <w:tcBorders>
              <w:top w:val="nil"/>
              <w:left w:val="nil"/>
              <w:bottom w:val="nil"/>
              <w:right w:val="nil"/>
            </w:tcBorders>
          </w:tcPr>
          <w:p w14:paraId="47AF0814">
            <w:pPr>
              <w:jc w:val="center"/>
            </w:pPr>
            <w:r>
              <w:rPr>
                <w:rFonts w:ascii="Times New Roman" w:hAnsi="Times New Roman" w:eastAsia="宋体"/>
                <w:b w:val="0"/>
                <w:sz w:val="21"/>
              </w:rPr>
              <w:t>Promise&lt;boolean&gt;</w:t>
            </w:r>
          </w:p>
        </w:tc>
      </w:tr>
      <w:tr w14:paraId="0CB28CC4">
        <w:tblPrEx>
          <w:tblCellMar>
            <w:top w:w="0" w:type="dxa"/>
            <w:left w:w="108" w:type="dxa"/>
            <w:bottom w:w="0" w:type="dxa"/>
            <w:right w:w="108" w:type="dxa"/>
          </w:tblCellMar>
        </w:tblPrEx>
        <w:trPr>
          <w:jc w:val="center"/>
        </w:trPr>
        <w:tc>
          <w:tcPr>
            <w:tcW w:w="2835" w:type="dxa"/>
            <w:tcBorders>
              <w:top w:val="nil"/>
              <w:left w:val="nil"/>
              <w:bottom w:val="nil"/>
              <w:right w:val="nil"/>
            </w:tcBorders>
          </w:tcPr>
          <w:p w14:paraId="7CCDF648">
            <w:pPr>
              <w:jc w:val="center"/>
            </w:pPr>
            <w:r>
              <w:rPr>
                <w:rFonts w:ascii="Times New Roman" w:hAnsi="Times New Roman" w:eastAsia="宋体"/>
                <w:b w:val="0"/>
                <w:sz w:val="21"/>
              </w:rPr>
              <w:t>getFinanceRecords(clubId)</w:t>
            </w:r>
          </w:p>
        </w:tc>
        <w:tc>
          <w:tcPr>
            <w:tcW w:w="2835" w:type="dxa"/>
            <w:tcBorders>
              <w:top w:val="nil"/>
              <w:left w:val="nil"/>
              <w:bottom w:val="nil"/>
              <w:right w:val="nil"/>
            </w:tcBorders>
          </w:tcPr>
          <w:p w14:paraId="098790DA">
            <w:pPr>
              <w:jc w:val="center"/>
            </w:pPr>
            <w:r>
              <w:rPr>
                <w:rFonts w:ascii="Times New Roman" w:hAnsi="Times New Roman" w:eastAsia="宋体"/>
                <w:b w:val="0"/>
                <w:sz w:val="21"/>
              </w:rPr>
              <w:t>获取财务记录</w:t>
            </w:r>
          </w:p>
        </w:tc>
        <w:tc>
          <w:tcPr>
            <w:tcW w:w="2835" w:type="dxa"/>
            <w:tcBorders>
              <w:top w:val="nil"/>
              <w:left w:val="nil"/>
              <w:bottom w:val="nil"/>
              <w:right w:val="nil"/>
            </w:tcBorders>
          </w:tcPr>
          <w:p w14:paraId="2A00C32A">
            <w:pPr>
              <w:jc w:val="center"/>
            </w:pPr>
            <w:r>
              <w:rPr>
                <w:rFonts w:ascii="Times New Roman" w:hAnsi="Times New Roman" w:eastAsia="宋体"/>
                <w:b w:val="0"/>
                <w:sz w:val="21"/>
              </w:rPr>
              <w:t>Promise&lt;FinanceRecord[]&gt;</w:t>
            </w:r>
          </w:p>
        </w:tc>
      </w:tr>
      <w:tr w14:paraId="444F5088">
        <w:tblPrEx>
          <w:tblCellMar>
            <w:top w:w="0" w:type="dxa"/>
            <w:left w:w="108" w:type="dxa"/>
            <w:bottom w:w="0" w:type="dxa"/>
            <w:right w:w="108" w:type="dxa"/>
          </w:tblCellMar>
        </w:tblPrEx>
        <w:trPr>
          <w:jc w:val="center"/>
        </w:trPr>
        <w:tc>
          <w:tcPr>
            <w:tcW w:w="2835" w:type="dxa"/>
            <w:tcBorders>
              <w:top w:val="nil"/>
              <w:left w:val="nil"/>
              <w:bottom w:val="nil"/>
              <w:right w:val="nil"/>
            </w:tcBorders>
          </w:tcPr>
          <w:p w14:paraId="1012C7EB">
            <w:pPr>
              <w:jc w:val="center"/>
            </w:pPr>
            <w:r>
              <w:rPr>
                <w:rFonts w:ascii="Times New Roman" w:hAnsi="Times New Roman" w:eastAsia="宋体"/>
                <w:b w:val="0"/>
                <w:sz w:val="21"/>
              </w:rPr>
              <w:t>approveClubApplication(id)</w:t>
            </w:r>
          </w:p>
        </w:tc>
        <w:tc>
          <w:tcPr>
            <w:tcW w:w="2835" w:type="dxa"/>
            <w:tcBorders>
              <w:top w:val="nil"/>
              <w:left w:val="nil"/>
              <w:bottom w:val="nil"/>
              <w:right w:val="nil"/>
            </w:tcBorders>
          </w:tcPr>
          <w:p w14:paraId="6539D042">
            <w:pPr>
              <w:jc w:val="center"/>
            </w:pPr>
            <w:r>
              <w:rPr>
                <w:rFonts w:ascii="Times New Roman" w:hAnsi="Times New Roman" w:eastAsia="宋体"/>
                <w:b w:val="0"/>
                <w:sz w:val="21"/>
              </w:rPr>
              <w:t>审批社团申请</w:t>
            </w:r>
          </w:p>
        </w:tc>
        <w:tc>
          <w:tcPr>
            <w:tcW w:w="2835" w:type="dxa"/>
            <w:tcBorders>
              <w:top w:val="nil"/>
              <w:left w:val="nil"/>
              <w:bottom w:val="nil"/>
              <w:right w:val="nil"/>
            </w:tcBorders>
          </w:tcPr>
          <w:p w14:paraId="4DFF2F2D">
            <w:pPr>
              <w:jc w:val="center"/>
            </w:pPr>
            <w:r>
              <w:rPr>
                <w:rFonts w:ascii="Times New Roman" w:hAnsi="Times New Roman" w:eastAsia="宋体"/>
                <w:b w:val="0"/>
                <w:sz w:val="21"/>
              </w:rPr>
              <w:t>Promise&lt;boolean&gt;</w:t>
            </w:r>
          </w:p>
        </w:tc>
      </w:tr>
      <w:tr w14:paraId="41C79AC3">
        <w:tblPrEx>
          <w:tblCellMar>
            <w:top w:w="0" w:type="dxa"/>
            <w:left w:w="108" w:type="dxa"/>
            <w:bottom w:w="0" w:type="dxa"/>
            <w:right w:w="108" w:type="dxa"/>
          </w:tblCellMar>
        </w:tblPrEx>
        <w:trPr>
          <w:jc w:val="center"/>
        </w:trPr>
        <w:tc>
          <w:tcPr>
            <w:tcW w:w="2835" w:type="dxa"/>
            <w:tcBorders>
              <w:top w:val="nil"/>
              <w:left w:val="nil"/>
              <w:bottom w:val="nil"/>
              <w:right w:val="nil"/>
            </w:tcBorders>
          </w:tcPr>
          <w:p w14:paraId="49DFAFD1">
            <w:pPr>
              <w:jc w:val="center"/>
            </w:pPr>
            <w:r>
              <w:rPr>
                <w:rFonts w:ascii="Times New Roman" w:hAnsi="Times New Roman" w:eastAsia="宋体"/>
                <w:b w:val="0"/>
                <w:sz w:val="21"/>
              </w:rPr>
              <w:t>approveActivity(id)</w:t>
            </w:r>
          </w:p>
        </w:tc>
        <w:tc>
          <w:tcPr>
            <w:tcW w:w="2835" w:type="dxa"/>
            <w:tcBorders>
              <w:top w:val="nil"/>
              <w:left w:val="nil"/>
              <w:bottom w:val="nil"/>
              <w:right w:val="nil"/>
            </w:tcBorders>
          </w:tcPr>
          <w:p w14:paraId="71D6DF94">
            <w:pPr>
              <w:jc w:val="center"/>
            </w:pPr>
            <w:r>
              <w:rPr>
                <w:rFonts w:ascii="Times New Roman" w:hAnsi="Times New Roman" w:eastAsia="宋体"/>
                <w:b w:val="0"/>
                <w:sz w:val="21"/>
              </w:rPr>
              <w:t>审批活动申请</w:t>
            </w:r>
          </w:p>
        </w:tc>
        <w:tc>
          <w:tcPr>
            <w:tcW w:w="2835" w:type="dxa"/>
            <w:tcBorders>
              <w:top w:val="nil"/>
              <w:left w:val="nil"/>
              <w:bottom w:val="nil"/>
              <w:right w:val="nil"/>
            </w:tcBorders>
          </w:tcPr>
          <w:p w14:paraId="6C760E69">
            <w:pPr>
              <w:jc w:val="center"/>
            </w:pPr>
            <w:r>
              <w:rPr>
                <w:rFonts w:ascii="Times New Roman" w:hAnsi="Times New Roman" w:eastAsia="宋体"/>
                <w:b w:val="0"/>
                <w:sz w:val="21"/>
              </w:rPr>
              <w:t>Promise&lt;boolean&gt;</w:t>
            </w:r>
          </w:p>
        </w:tc>
      </w:tr>
      <w:tr w14:paraId="1ABFFF39">
        <w:tblPrEx>
          <w:tblCellMar>
            <w:top w:w="0" w:type="dxa"/>
            <w:left w:w="108" w:type="dxa"/>
            <w:bottom w:w="0" w:type="dxa"/>
            <w:right w:w="108" w:type="dxa"/>
          </w:tblCellMar>
        </w:tblPrEx>
        <w:trPr>
          <w:jc w:val="center"/>
        </w:trPr>
        <w:tc>
          <w:tcPr>
            <w:tcW w:w="2835" w:type="dxa"/>
            <w:tcBorders>
              <w:top w:val="nil"/>
              <w:left w:val="nil"/>
              <w:bottom w:val="single" w:color="000000" w:sz="12" w:space="0"/>
              <w:right w:val="nil"/>
            </w:tcBorders>
          </w:tcPr>
          <w:p w14:paraId="76647D16">
            <w:pPr>
              <w:jc w:val="center"/>
            </w:pPr>
            <w:r>
              <w:rPr>
                <w:rFonts w:ascii="Times New Roman" w:hAnsi="Times New Roman" w:eastAsia="宋体"/>
                <w:b w:val="0"/>
                <w:sz w:val="21"/>
              </w:rPr>
              <w:t>getStatistics()</w:t>
            </w:r>
          </w:p>
        </w:tc>
        <w:tc>
          <w:tcPr>
            <w:tcW w:w="2835" w:type="dxa"/>
            <w:tcBorders>
              <w:top w:val="nil"/>
              <w:left w:val="nil"/>
              <w:bottom w:val="single" w:color="000000" w:sz="12" w:space="0"/>
              <w:right w:val="nil"/>
            </w:tcBorders>
          </w:tcPr>
          <w:p w14:paraId="7D356289">
            <w:pPr>
              <w:jc w:val="center"/>
            </w:pPr>
            <w:r>
              <w:rPr>
                <w:rFonts w:ascii="Times New Roman" w:hAnsi="Times New Roman" w:eastAsia="宋体"/>
                <w:b w:val="0"/>
                <w:sz w:val="21"/>
              </w:rPr>
              <w:t>获取统计数据</w:t>
            </w:r>
          </w:p>
        </w:tc>
        <w:tc>
          <w:tcPr>
            <w:tcW w:w="2835" w:type="dxa"/>
            <w:tcBorders>
              <w:top w:val="nil"/>
              <w:left w:val="nil"/>
              <w:bottom w:val="single" w:color="000000" w:sz="12" w:space="0"/>
              <w:right w:val="nil"/>
            </w:tcBorders>
          </w:tcPr>
          <w:p w14:paraId="3E534D37">
            <w:pPr>
              <w:jc w:val="center"/>
            </w:pPr>
            <w:r>
              <w:rPr>
                <w:rFonts w:ascii="Times New Roman" w:hAnsi="Times New Roman" w:eastAsia="宋体"/>
                <w:b w:val="0"/>
                <w:sz w:val="21"/>
              </w:rPr>
              <w:t>Promise&lt;StatisticsData&gt;</w:t>
            </w:r>
          </w:p>
        </w:tc>
      </w:tr>
    </w:tbl>
    <w:p w14:paraId="7E8971DC">
      <w:r>
        <w:br w:type="page"/>
      </w:r>
    </w:p>
    <w:p w14:paraId="429C625A">
      <w:pPr>
        <w:pageBreakBefore/>
        <w:spacing w:before="0" w:beforeLines="50" w:after="0" w:afterLines="50" w:line="460" w:lineRule="exact"/>
        <w:jc w:val="center"/>
        <w:outlineLvl w:val="0"/>
      </w:pPr>
      <w:bookmarkStart w:id="40" w:name="_Toc510"/>
      <w:r>
        <w:rPr>
          <w:rFonts w:ascii="Times New Roman" w:hAnsi="Times New Roman" w:eastAsia="黑体"/>
          <w:sz w:val="36"/>
          <w:szCs w:val="36"/>
        </w:rPr>
        <w:t>5  系统实现</w:t>
      </w:r>
      <w:bookmarkEnd w:id="40"/>
    </w:p>
    <w:p w14:paraId="748CB61D">
      <w:pPr>
        <w:spacing w:before="0" w:beforeLines="50" w:after="0" w:afterLines="50" w:line="460" w:lineRule="exact"/>
        <w:jc w:val="left"/>
        <w:outlineLvl w:val="1"/>
      </w:pPr>
      <w:bookmarkStart w:id="41" w:name="_Toc26192"/>
      <w:r>
        <w:rPr>
          <w:rFonts w:ascii="Times New Roman" w:hAnsi="Times New Roman" w:eastAsia="黑体"/>
          <w:sz w:val="28"/>
          <w:szCs w:val="28"/>
        </w:rPr>
        <w:t>5.1  开发环境搭建</w:t>
      </w:r>
      <w:bookmarkEnd w:id="41"/>
    </w:p>
    <w:p w14:paraId="097DC912">
      <w:pPr>
        <w:spacing w:before="0" w:after="0" w:line="460" w:lineRule="exact"/>
        <w:ind w:firstLine="480"/>
        <w:jc w:val="both"/>
      </w:pPr>
      <w:r>
        <w:rPr>
          <w:rFonts w:ascii="Times New Roman" w:hAnsi="Times New Roman" w:eastAsia="宋体"/>
          <w:sz w:val="24"/>
          <w:szCs w:val="24"/>
        </w:rPr>
        <w:t>关于本系统的开发环境是这样配置的：操作系统用的是Windows 10，集成开发环境选用的是DevEco Studio 4.0这个版本，编程语言方面采用的是ArkTS，目标平台是HarmonyOS 4.0及其以上的版本。后端的云服务这块使用的是华为的AGC平台，具体包括Cloud DB云数据库、Cloud Functions云函数以及Auth Service认证服务。</w:t>
      </w:r>
    </w:p>
    <w:p w14:paraId="4B5C2F49">
      <w:pPr>
        <w:spacing w:before="0" w:after="0" w:line="460" w:lineRule="exact"/>
        <w:ind w:firstLine="480"/>
        <w:jc w:val="both"/>
      </w:pPr>
      <w:r>
        <w:rPr>
          <w:rFonts w:ascii="Times New Roman" w:hAnsi="Times New Roman" w:eastAsia="宋体"/>
          <w:sz w:val="24"/>
          <w:szCs w:val="24"/>
        </w:rPr>
        <w:t>项目在目录结构方面是按照鸿蒙应用的标准工程结构来组织的。entry模块是应用的主模块，在它的ets目录下面存放的是所有的源代码文件。pages目录是按照用户角色来划分成了student、leader、admin还有common这四个子目录的，分别用来存放学生端、负责人端、管理员端以及公共页面。model目录里面存放的是数据模型方面的定义，service目录存放的是数据服务以及示例数据，common目录则存放了公共的常量定义和一些工具类。至于CloudProgram目录，里面存放的是云端的数据库Schema和云函数方面的代码。</w:t>
      </w:r>
    </w:p>
    <w:p w14:paraId="182EEADB">
      <w:pPr>
        <w:spacing w:before="0" w:beforeLines="50" w:after="0" w:afterLines="50" w:line="460" w:lineRule="exact"/>
        <w:jc w:val="left"/>
        <w:outlineLvl w:val="1"/>
      </w:pPr>
      <w:bookmarkStart w:id="42" w:name="_Toc28888"/>
      <w:r>
        <w:rPr>
          <w:rFonts w:ascii="Times New Roman" w:hAnsi="Times New Roman" w:eastAsia="黑体"/>
          <w:sz w:val="28"/>
          <w:szCs w:val="28"/>
        </w:rPr>
        <w:t>5.2  登录注册模块实现</w:t>
      </w:r>
      <w:bookmarkEnd w:id="42"/>
    </w:p>
    <w:p w14:paraId="59560F47">
      <w:pPr>
        <w:spacing w:before="0" w:after="0" w:line="460" w:lineRule="exact"/>
        <w:ind w:firstLine="480"/>
        <w:jc w:val="both"/>
        <w:rPr>
          <w:rFonts w:ascii="Times New Roman" w:hAnsi="Times New Roman" w:eastAsia="宋体"/>
          <w:sz w:val="24"/>
          <w:szCs w:val="24"/>
        </w:rPr>
      </w:pPr>
      <w:r>
        <w:rPr>
          <w:rFonts w:ascii="Times New Roman" w:hAnsi="Times New Roman" w:eastAsia="宋体"/>
          <w:sz w:val="24"/>
          <w:szCs w:val="24"/>
        </w:rPr>
        <w:t>登录页面是用户进到系统里面看到的第一个页面，在设计风格上面采用了比较清新的校园风格。页面的上方展示了一张校园风景的背景图片，中间区域是登录的表单部分，里面有用户名的输入框、密码的输入框还有登录按钮。在页面的底部提供了一个跳转到注册页面的链接入口。登录页面具体的界面效果在图5-1当中进行了展示。</w:t>
      </w:r>
    </w:p>
    <w:p w14:paraId="09963608">
      <w:pPr>
        <w:spacing w:before="0" w:after="0" w:line="240" w:lineRule="auto"/>
        <w:ind w:firstLine="480"/>
        <w:jc w:val="center"/>
        <w:rPr>
          <w:rFonts w:ascii="Times New Roman" w:hAnsi="Times New Roman" w:eastAsia="宋体"/>
          <w:sz w:val="24"/>
          <w:szCs w:val="24"/>
        </w:rPr>
      </w:pPr>
      <w:r>
        <w:drawing>
          <wp:inline distT="0" distB="0" distL="114300" distR="114300">
            <wp:extent cx="2566035" cy="5626100"/>
            <wp:effectExtent l="0" t="0" r="9525" b="1270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7"/>
                    <a:stretch>
                      <a:fillRect/>
                    </a:stretch>
                  </pic:blipFill>
                  <pic:spPr>
                    <a:xfrm>
                      <a:off x="0" y="0"/>
                      <a:ext cx="2566035" cy="5626100"/>
                    </a:xfrm>
                    <a:prstGeom prst="rect">
                      <a:avLst/>
                    </a:prstGeom>
                    <a:noFill/>
                    <a:ln>
                      <a:noFill/>
                    </a:ln>
                  </pic:spPr>
                </pic:pic>
              </a:graphicData>
            </a:graphic>
          </wp:inline>
        </w:drawing>
      </w:r>
    </w:p>
    <w:p w14:paraId="543870E9">
      <w:pPr>
        <w:spacing w:before="0" w:after="0" w:line="460" w:lineRule="exact"/>
        <w:jc w:val="center"/>
      </w:pPr>
      <w:r>
        <w:rPr>
          <w:rFonts w:ascii="Times New Roman" w:hAnsi="Times New Roman" w:eastAsia="宋体"/>
          <w:sz w:val="24"/>
          <w:szCs w:val="24"/>
        </w:rPr>
        <w:t>图5-1  登录页面界面</w:t>
      </w:r>
    </w:p>
    <w:p w14:paraId="79E3CC53">
      <w:pPr>
        <w:spacing w:before="0" w:after="0" w:line="460" w:lineRule="exact"/>
        <w:ind w:firstLine="480"/>
        <w:jc w:val="both"/>
      </w:pPr>
      <w:r>
        <w:rPr>
          <w:rFonts w:ascii="Times New Roman" w:hAnsi="Times New Roman" w:eastAsia="宋体"/>
          <w:sz w:val="24"/>
          <w:szCs w:val="24"/>
        </w:rPr>
        <w:t>登录功能在核心实现方面的代码在下面给出了展示。当用户去点击登录按钮的时候，系统首先会对输入的内容进行检查看是不是为空，然后会调用DataService里面的login方法来进行身份方面的认证。在认证成功了之后，会根据用户所属的角色（是学生、负责人还是管理员）来跳转到各自对应的首页。</w:t>
      </w:r>
    </w:p>
    <w:p w14:paraId="0CABAA9E">
      <w:pPr>
        <w:spacing w:before="0" w:after="0" w:line="460" w:lineRule="exact"/>
        <w:jc w:val="left"/>
      </w:pPr>
      <w:r>
        <w:rPr>
          <w:rFonts w:ascii="Times New Roman" w:hAnsi="Times New Roman" w:eastAsia="宋体"/>
          <w:sz w:val="24"/>
          <w:szCs w:val="24"/>
        </w:rPr>
        <w:t>async handleLogin() {</w:t>
      </w:r>
    </w:p>
    <w:p w14:paraId="6479823C">
      <w:pPr>
        <w:spacing w:before="0" w:after="0" w:line="460" w:lineRule="exact"/>
        <w:jc w:val="left"/>
      </w:pPr>
      <w:r>
        <w:rPr>
          <w:rFonts w:ascii="Times New Roman" w:hAnsi="Times New Roman" w:eastAsia="宋体"/>
          <w:sz w:val="24"/>
          <w:szCs w:val="24"/>
        </w:rPr>
        <w:t xml:space="preserve">  if (!this.username || !this.password) {</w:t>
      </w:r>
    </w:p>
    <w:p w14:paraId="5F137731">
      <w:pPr>
        <w:spacing w:before="0" w:after="0" w:line="460" w:lineRule="exact"/>
        <w:jc w:val="left"/>
      </w:pPr>
      <w:r>
        <w:rPr>
          <w:rFonts w:ascii="Times New Roman" w:hAnsi="Times New Roman" w:eastAsia="宋体"/>
          <w:sz w:val="24"/>
          <w:szCs w:val="24"/>
        </w:rPr>
        <w:t xml:space="preserve">    promptAction.showToast({ message: "请输入用户名和密码" })</w:t>
      </w:r>
    </w:p>
    <w:p w14:paraId="76EC913D">
      <w:pPr>
        <w:spacing w:before="0" w:after="0" w:line="460" w:lineRule="exact"/>
        <w:jc w:val="left"/>
      </w:pPr>
      <w:r>
        <w:rPr>
          <w:rFonts w:ascii="Times New Roman" w:hAnsi="Times New Roman" w:eastAsia="宋体"/>
          <w:sz w:val="24"/>
          <w:szCs w:val="24"/>
        </w:rPr>
        <w:t xml:space="preserve">    return</w:t>
      </w:r>
    </w:p>
    <w:p w14:paraId="1D6B207B">
      <w:pPr>
        <w:spacing w:before="0" w:after="0" w:line="460" w:lineRule="exact"/>
        <w:jc w:val="left"/>
      </w:pPr>
      <w:r>
        <w:rPr>
          <w:rFonts w:ascii="Times New Roman" w:hAnsi="Times New Roman" w:eastAsia="宋体"/>
          <w:sz w:val="24"/>
          <w:szCs w:val="24"/>
        </w:rPr>
        <w:t xml:space="preserve">  }</w:t>
      </w:r>
    </w:p>
    <w:p w14:paraId="28B60211">
      <w:pPr>
        <w:spacing w:before="0" w:after="0" w:line="460" w:lineRule="exact"/>
        <w:jc w:val="left"/>
      </w:pPr>
      <w:r>
        <w:rPr>
          <w:rFonts w:ascii="Times New Roman" w:hAnsi="Times New Roman" w:eastAsia="宋体"/>
          <w:sz w:val="24"/>
          <w:szCs w:val="24"/>
        </w:rPr>
        <w:t xml:space="preserve">  const user = await this.dataService.login(this.username, this.password)</w:t>
      </w:r>
    </w:p>
    <w:p w14:paraId="28D9D3CB">
      <w:pPr>
        <w:spacing w:before="0" w:after="0" w:line="460" w:lineRule="exact"/>
        <w:jc w:val="left"/>
      </w:pPr>
      <w:r>
        <w:rPr>
          <w:rFonts w:ascii="Times New Roman" w:hAnsi="Times New Roman" w:eastAsia="宋体"/>
          <w:sz w:val="24"/>
          <w:szCs w:val="24"/>
        </w:rPr>
        <w:t xml:space="preserve">  if (user) {</w:t>
      </w:r>
    </w:p>
    <w:p w14:paraId="267A4E25">
      <w:pPr>
        <w:spacing w:before="0" w:after="0" w:line="460" w:lineRule="exact"/>
        <w:jc w:val="left"/>
      </w:pPr>
      <w:r>
        <w:rPr>
          <w:rFonts w:ascii="Times New Roman" w:hAnsi="Times New Roman" w:eastAsia="宋体"/>
          <w:sz w:val="24"/>
          <w:szCs w:val="24"/>
        </w:rPr>
        <w:t xml:space="preserve">    switch (user.role) {</w:t>
      </w:r>
    </w:p>
    <w:p w14:paraId="2E318CAB">
      <w:pPr>
        <w:spacing w:before="0" w:after="0" w:line="460" w:lineRule="exact"/>
        <w:jc w:val="left"/>
      </w:pPr>
      <w:r>
        <w:rPr>
          <w:rFonts w:ascii="Times New Roman" w:hAnsi="Times New Roman" w:eastAsia="宋体"/>
          <w:sz w:val="24"/>
          <w:szCs w:val="24"/>
        </w:rPr>
        <w:t xml:space="preserve">      case UserRole.STUDENT:</w:t>
      </w:r>
    </w:p>
    <w:p w14:paraId="74F99F5D">
      <w:pPr>
        <w:spacing w:before="0" w:after="0" w:line="460" w:lineRule="exact"/>
        <w:jc w:val="left"/>
      </w:pPr>
      <w:r>
        <w:rPr>
          <w:rFonts w:ascii="Times New Roman" w:hAnsi="Times New Roman" w:eastAsia="宋体"/>
          <w:sz w:val="24"/>
          <w:szCs w:val="24"/>
        </w:rPr>
        <w:t xml:space="preserve">        RouterUtil.replaceUrl(PageRoutes.STUDENT_HOME); break</w:t>
      </w:r>
    </w:p>
    <w:p w14:paraId="33A962DA">
      <w:pPr>
        <w:spacing w:before="0" w:after="0" w:line="460" w:lineRule="exact"/>
        <w:jc w:val="left"/>
      </w:pPr>
      <w:r>
        <w:rPr>
          <w:rFonts w:ascii="Times New Roman" w:hAnsi="Times New Roman" w:eastAsia="宋体"/>
          <w:sz w:val="24"/>
          <w:szCs w:val="24"/>
        </w:rPr>
        <w:t xml:space="preserve">      case UserRole.LEADER:</w:t>
      </w:r>
    </w:p>
    <w:p w14:paraId="27C4EA02">
      <w:pPr>
        <w:spacing w:before="0" w:after="0" w:line="460" w:lineRule="exact"/>
        <w:jc w:val="left"/>
      </w:pPr>
      <w:r>
        <w:rPr>
          <w:rFonts w:ascii="Times New Roman" w:hAnsi="Times New Roman" w:eastAsia="宋体"/>
          <w:sz w:val="24"/>
          <w:szCs w:val="24"/>
        </w:rPr>
        <w:t xml:space="preserve">        RouterUtil.replaceUrl(PageRoutes.LEADER_HOME); break</w:t>
      </w:r>
    </w:p>
    <w:p w14:paraId="6774EF71">
      <w:pPr>
        <w:spacing w:before="0" w:after="0" w:line="460" w:lineRule="exact"/>
        <w:jc w:val="left"/>
      </w:pPr>
      <w:r>
        <w:rPr>
          <w:rFonts w:ascii="Times New Roman" w:hAnsi="Times New Roman" w:eastAsia="宋体"/>
          <w:sz w:val="24"/>
          <w:szCs w:val="24"/>
        </w:rPr>
        <w:t xml:space="preserve">      case UserRole.ADMIN:</w:t>
      </w:r>
    </w:p>
    <w:p w14:paraId="5493998D">
      <w:pPr>
        <w:spacing w:before="0" w:after="0" w:line="460" w:lineRule="exact"/>
        <w:jc w:val="left"/>
      </w:pPr>
      <w:r>
        <w:rPr>
          <w:rFonts w:ascii="Times New Roman" w:hAnsi="Times New Roman" w:eastAsia="宋体"/>
          <w:sz w:val="24"/>
          <w:szCs w:val="24"/>
        </w:rPr>
        <w:t xml:space="preserve">        RouterUtil.replaceUrl(PageRoutes.ADMIN_HOME); break</w:t>
      </w:r>
    </w:p>
    <w:p w14:paraId="0D331AF2">
      <w:pPr>
        <w:spacing w:before="0" w:after="0" w:line="460" w:lineRule="exact"/>
        <w:jc w:val="left"/>
      </w:pPr>
      <w:r>
        <w:rPr>
          <w:rFonts w:ascii="Times New Roman" w:hAnsi="Times New Roman" w:eastAsia="宋体"/>
          <w:sz w:val="24"/>
          <w:szCs w:val="24"/>
        </w:rPr>
        <w:t xml:space="preserve">    }</w:t>
      </w:r>
    </w:p>
    <w:p w14:paraId="34CD8FB5">
      <w:pPr>
        <w:spacing w:before="0" w:after="0" w:line="460" w:lineRule="exact"/>
        <w:jc w:val="left"/>
      </w:pPr>
      <w:r>
        <w:rPr>
          <w:rFonts w:ascii="Times New Roman" w:hAnsi="Times New Roman" w:eastAsia="宋体"/>
          <w:sz w:val="24"/>
          <w:szCs w:val="24"/>
        </w:rPr>
        <w:t xml:space="preserve">  }</w:t>
      </w:r>
    </w:p>
    <w:p w14:paraId="792C7795">
      <w:pPr>
        <w:spacing w:before="0" w:after="0" w:line="460" w:lineRule="exact"/>
        <w:jc w:val="left"/>
      </w:pPr>
      <w:r>
        <w:rPr>
          <w:rFonts w:ascii="Times New Roman" w:hAnsi="Times New Roman" w:eastAsia="宋体"/>
          <w:sz w:val="24"/>
          <w:szCs w:val="24"/>
        </w:rPr>
        <w:t>}</w:t>
      </w:r>
    </w:p>
    <w:p w14:paraId="61A5C23F">
      <w:pPr>
        <w:spacing w:before="0" w:after="0" w:line="460" w:lineRule="exact"/>
        <w:ind w:firstLine="480"/>
        <w:jc w:val="both"/>
        <w:rPr>
          <w:rFonts w:ascii="Times New Roman" w:hAnsi="Times New Roman" w:eastAsia="宋体"/>
          <w:sz w:val="24"/>
          <w:szCs w:val="24"/>
        </w:rPr>
      </w:pPr>
      <w:r>
        <w:rPr>
          <w:rFonts w:ascii="Times New Roman" w:hAnsi="Times New Roman" w:eastAsia="宋体"/>
          <w:sz w:val="24"/>
          <w:szCs w:val="24"/>
        </w:rPr>
        <w:t>注册页面提供了一个比较完整的用户信息填写表单，需要填写的字段包括用户名、密码、确认密码、真实姓名、学号、手机号码、所在学院、专业以及年级等。在进行注册操作的时候，系统会去检查用户名和学号有没有已经被注册过了，还会验证密码和确认密码是不是一致的，全部验证都通过了之后才会把用户的信息写进数据库里面。注册页面的界面效果在图5-2当中展示了出来。</w:t>
      </w:r>
    </w:p>
    <w:p w14:paraId="5CDCCC32">
      <w:pPr>
        <w:spacing w:before="0" w:after="0" w:line="240" w:lineRule="auto"/>
        <w:ind w:firstLine="480"/>
        <w:jc w:val="center"/>
        <w:rPr>
          <w:rFonts w:ascii="Times New Roman" w:hAnsi="Times New Roman" w:eastAsia="宋体"/>
          <w:sz w:val="24"/>
          <w:szCs w:val="24"/>
        </w:rPr>
      </w:pPr>
      <w:r>
        <w:drawing>
          <wp:inline distT="0" distB="0" distL="114300" distR="114300">
            <wp:extent cx="2321560" cy="5159375"/>
            <wp:effectExtent l="0" t="0" r="1016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8"/>
                    <a:stretch>
                      <a:fillRect/>
                    </a:stretch>
                  </pic:blipFill>
                  <pic:spPr>
                    <a:xfrm>
                      <a:off x="0" y="0"/>
                      <a:ext cx="2321560" cy="5159375"/>
                    </a:xfrm>
                    <a:prstGeom prst="rect">
                      <a:avLst/>
                    </a:prstGeom>
                    <a:noFill/>
                    <a:ln>
                      <a:noFill/>
                    </a:ln>
                  </pic:spPr>
                </pic:pic>
              </a:graphicData>
            </a:graphic>
          </wp:inline>
        </w:drawing>
      </w:r>
    </w:p>
    <w:p w14:paraId="4F17789B">
      <w:pPr>
        <w:spacing w:before="0" w:after="0" w:line="460" w:lineRule="exact"/>
        <w:jc w:val="center"/>
      </w:pPr>
      <w:r>
        <w:rPr>
          <w:rFonts w:ascii="Times New Roman" w:hAnsi="Times New Roman" w:eastAsia="宋体"/>
          <w:sz w:val="24"/>
          <w:szCs w:val="24"/>
        </w:rPr>
        <w:t>图5-2  注册页面界面</w:t>
      </w:r>
    </w:p>
    <w:p w14:paraId="27B47375">
      <w:pPr>
        <w:spacing w:before="0" w:beforeLines="50" w:after="0" w:afterLines="50" w:line="460" w:lineRule="exact"/>
        <w:jc w:val="left"/>
        <w:outlineLvl w:val="1"/>
      </w:pPr>
      <w:bookmarkStart w:id="43" w:name="_Toc28279"/>
      <w:r>
        <w:rPr>
          <w:rFonts w:ascii="Times New Roman" w:hAnsi="Times New Roman" w:eastAsia="黑体"/>
          <w:sz w:val="28"/>
          <w:szCs w:val="28"/>
        </w:rPr>
        <w:t>5.3  学生端功能实现</w:t>
      </w:r>
      <w:bookmarkEnd w:id="43"/>
    </w:p>
    <w:p w14:paraId="4245350F">
      <w:pPr>
        <w:spacing w:before="0" w:beforeLines="50" w:after="0" w:afterLines="50" w:line="460" w:lineRule="exact"/>
        <w:jc w:val="left"/>
        <w:outlineLvl w:val="2"/>
      </w:pPr>
      <w:bookmarkStart w:id="44" w:name="_Toc4834"/>
      <w:r>
        <w:rPr>
          <w:rFonts w:ascii="Times New Roman" w:hAnsi="Times New Roman" w:eastAsia="黑体"/>
          <w:sz w:val="24"/>
          <w:szCs w:val="24"/>
        </w:rPr>
        <w:t>5.3.1  学生首页实现</w:t>
      </w:r>
      <w:bookmarkEnd w:id="44"/>
    </w:p>
    <w:p w14:paraId="4DD3D583">
      <w:pPr>
        <w:spacing w:before="0" w:after="0" w:line="460" w:lineRule="exact"/>
        <w:ind w:firstLine="480"/>
        <w:jc w:val="both"/>
        <w:rPr>
          <w:rFonts w:ascii="Times New Roman" w:hAnsi="Times New Roman" w:eastAsia="宋体"/>
          <w:sz w:val="24"/>
          <w:szCs w:val="24"/>
        </w:rPr>
      </w:pPr>
      <w:r>
        <w:rPr>
          <w:rFonts w:ascii="Times New Roman" w:hAnsi="Times New Roman" w:eastAsia="宋体"/>
          <w:sz w:val="24"/>
          <w:szCs w:val="24"/>
        </w:rPr>
        <w:t>学生首页在设计上面采用的是底部Tab导航这样的模式，一共设置了首页、社团、活动和我的这四个Tab页。首页这个Tab里面展示的内容有欢迎问候语、快捷功能的入口、热门社团的推荐、近期活动的推荐还有通知公告等。所有的数据都是经由DataService从后端那边实时获取过来的。快捷入口一共有八个功能按钮，分别是全部社团、近期活动、社团招新、我的社团、我的报名、创建社团、经费查看还有消息通知，每一个按钮都绑定了真实的路由跳转功能。关于学生首页的界面效果，在图5-3当中进行了展示。</w:t>
      </w:r>
    </w:p>
    <w:p w14:paraId="27317003">
      <w:pPr>
        <w:spacing w:before="0" w:after="0" w:line="240" w:lineRule="auto"/>
        <w:ind w:firstLine="480"/>
        <w:jc w:val="center"/>
        <w:rPr>
          <w:rFonts w:ascii="Times New Roman" w:hAnsi="Times New Roman" w:eastAsia="宋体"/>
          <w:sz w:val="24"/>
          <w:szCs w:val="24"/>
        </w:rPr>
      </w:pPr>
      <w:r>
        <w:drawing>
          <wp:inline distT="0" distB="0" distL="114300" distR="114300">
            <wp:extent cx="2565400" cy="5610225"/>
            <wp:effectExtent l="0" t="0" r="10160" b="133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tretch>
                      <a:fillRect/>
                    </a:stretch>
                  </pic:blipFill>
                  <pic:spPr>
                    <a:xfrm>
                      <a:off x="0" y="0"/>
                      <a:ext cx="2565400" cy="5610225"/>
                    </a:xfrm>
                    <a:prstGeom prst="rect">
                      <a:avLst/>
                    </a:prstGeom>
                    <a:noFill/>
                    <a:ln>
                      <a:noFill/>
                    </a:ln>
                  </pic:spPr>
                </pic:pic>
              </a:graphicData>
            </a:graphic>
          </wp:inline>
        </w:drawing>
      </w:r>
    </w:p>
    <w:p w14:paraId="79C816F0">
      <w:pPr>
        <w:spacing w:before="0" w:after="0" w:line="460" w:lineRule="exact"/>
        <w:jc w:val="center"/>
      </w:pPr>
      <w:r>
        <w:rPr>
          <w:rFonts w:ascii="Times New Roman" w:hAnsi="Times New Roman" w:eastAsia="宋体"/>
          <w:sz w:val="24"/>
          <w:szCs w:val="24"/>
        </w:rPr>
        <w:t>图5-3  学生首页界面</w:t>
      </w:r>
    </w:p>
    <w:p w14:paraId="0EE43A27">
      <w:pPr>
        <w:spacing w:before="0" w:beforeLines="50" w:after="0" w:afterLines="50" w:line="460" w:lineRule="exact"/>
        <w:jc w:val="left"/>
        <w:outlineLvl w:val="2"/>
      </w:pPr>
      <w:bookmarkStart w:id="45" w:name="_Toc12030"/>
      <w:r>
        <w:rPr>
          <w:rFonts w:ascii="Times New Roman" w:hAnsi="Times New Roman" w:eastAsia="黑体"/>
          <w:sz w:val="24"/>
          <w:szCs w:val="24"/>
        </w:rPr>
        <w:t>5.3.2  社团浏览与详情实现</w:t>
      </w:r>
      <w:bookmarkEnd w:id="45"/>
    </w:p>
    <w:p w14:paraId="1F8AC190">
      <w:pPr>
        <w:spacing w:before="0" w:after="0" w:line="460" w:lineRule="exact"/>
        <w:ind w:firstLine="480"/>
        <w:jc w:val="both"/>
      </w:pPr>
      <w:r>
        <w:rPr>
          <w:rFonts w:ascii="Times New Roman" w:hAnsi="Times New Roman" w:eastAsia="宋体"/>
          <w:sz w:val="24"/>
          <w:szCs w:val="24"/>
        </w:rPr>
        <w:t>社团列表这个页面展示的是所有已经审核通过了的社团信息，它支持按照分类来进行筛选（有全部、学术科技、文化艺术、体育竞技、志愿服务、创新创业这些选项）也支持通过关键词来进行搜索。每一个社团的卡片上面显示了社团的Logo、名称、简介、成员的数量以及分类的标签。点击某个社团的卡片就可以进到该社团的详情页面。</w:t>
      </w:r>
    </w:p>
    <w:p w14:paraId="3C1E9E7A">
      <w:pPr>
        <w:spacing w:before="0" w:after="0" w:line="460" w:lineRule="exact"/>
        <w:ind w:firstLine="480"/>
        <w:jc w:val="both"/>
        <w:rPr>
          <w:rFonts w:ascii="Times New Roman" w:hAnsi="Times New Roman" w:eastAsia="宋体"/>
          <w:sz w:val="24"/>
          <w:szCs w:val="24"/>
        </w:rPr>
      </w:pPr>
      <w:r>
        <w:rPr>
          <w:rFonts w:ascii="Times New Roman" w:hAnsi="Times New Roman" w:eastAsia="宋体"/>
          <w:sz w:val="24"/>
          <w:szCs w:val="24"/>
        </w:rPr>
        <w:t>社团详情这个页面在设计上采用了Tab切换的方式，一共有简介、成员、活动和经费这四个Tab。简介这个Tab展示的是社团的基本信息、联系方式以及标签；成员这个Tab展示的是社团的成员列表，并且会区分出社长和普通成员；活动Tab展示的是社团所举办过的活动列表；经费Tab则展示了社团经费的收支明细（操作人的信息是隐藏的）。在页面的底部有一个申请加入的按钮，学生可以通过它来提交入社的申请。社团详情页面的界面效果在图5-4中进行了展示。</w:t>
      </w:r>
    </w:p>
    <w:p w14:paraId="57C64E30">
      <w:pPr>
        <w:spacing w:before="0" w:after="0" w:line="240" w:lineRule="auto"/>
        <w:ind w:firstLine="480"/>
        <w:jc w:val="center"/>
        <w:rPr>
          <w:rFonts w:ascii="Times New Roman" w:hAnsi="Times New Roman" w:eastAsia="宋体"/>
          <w:sz w:val="24"/>
          <w:szCs w:val="24"/>
        </w:rPr>
      </w:pPr>
      <w:r>
        <w:drawing>
          <wp:inline distT="0" distB="0" distL="114300" distR="114300">
            <wp:extent cx="2465070" cy="5511165"/>
            <wp:effectExtent l="0" t="0" r="381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0"/>
                    <a:stretch>
                      <a:fillRect/>
                    </a:stretch>
                  </pic:blipFill>
                  <pic:spPr>
                    <a:xfrm>
                      <a:off x="0" y="0"/>
                      <a:ext cx="2465070" cy="5511165"/>
                    </a:xfrm>
                    <a:prstGeom prst="rect">
                      <a:avLst/>
                    </a:prstGeom>
                    <a:noFill/>
                    <a:ln>
                      <a:noFill/>
                    </a:ln>
                  </pic:spPr>
                </pic:pic>
              </a:graphicData>
            </a:graphic>
          </wp:inline>
        </w:drawing>
      </w:r>
    </w:p>
    <w:p w14:paraId="450D2083">
      <w:pPr>
        <w:spacing w:before="0" w:after="0" w:line="460" w:lineRule="exact"/>
        <w:jc w:val="center"/>
      </w:pPr>
      <w:r>
        <w:rPr>
          <w:rFonts w:ascii="Times New Roman" w:hAnsi="Times New Roman" w:eastAsia="宋体"/>
          <w:sz w:val="24"/>
          <w:szCs w:val="24"/>
        </w:rPr>
        <w:t>图5-4  社团详情页面界面</w:t>
      </w:r>
    </w:p>
    <w:p w14:paraId="08073AEE">
      <w:pPr>
        <w:spacing w:before="0" w:beforeLines="50" w:after="0" w:afterLines="50" w:line="460" w:lineRule="exact"/>
        <w:jc w:val="left"/>
        <w:outlineLvl w:val="2"/>
      </w:pPr>
      <w:bookmarkStart w:id="46" w:name="_Toc23299"/>
      <w:r>
        <w:rPr>
          <w:rFonts w:ascii="Times New Roman" w:hAnsi="Times New Roman" w:eastAsia="黑体"/>
          <w:sz w:val="24"/>
          <w:szCs w:val="24"/>
        </w:rPr>
        <w:t>5.3.3  活动报名与签到实现</w:t>
      </w:r>
      <w:bookmarkEnd w:id="46"/>
    </w:p>
    <w:p w14:paraId="35F257B7">
      <w:pPr>
        <w:spacing w:before="0" w:after="0" w:line="460" w:lineRule="exact"/>
        <w:ind w:firstLine="480"/>
        <w:jc w:val="both"/>
      </w:pPr>
      <w:r>
        <w:rPr>
          <w:rFonts w:ascii="Times New Roman" w:hAnsi="Times New Roman" w:eastAsia="宋体"/>
          <w:sz w:val="24"/>
          <w:szCs w:val="24"/>
        </w:rPr>
        <w:t>活动详情这个页面展示了活动的封面图片、标题、描述信息、举办地点、时间安排以及发起人等相关信息，还有报名进度条。这个页面使用了三个Tab来对内容进行组织：分别是详情Tab、签到Tab还有评价Tab。学生在详情Tab里面可以查看活动的信息并且进行报名操作，在签到Tab里面可以查看签到的记录以及进行签到，在评价Tab里面则可以看到其他同学写的评价并且也可以提交自己的评价。</w:t>
      </w:r>
    </w:p>
    <w:p w14:paraId="37EEDEEA">
      <w:pPr>
        <w:spacing w:before="0" w:after="0" w:line="460" w:lineRule="exact"/>
        <w:ind w:firstLine="480"/>
        <w:jc w:val="both"/>
        <w:rPr>
          <w:rFonts w:ascii="Times New Roman" w:hAnsi="Times New Roman" w:eastAsia="宋体"/>
          <w:sz w:val="24"/>
          <w:szCs w:val="24"/>
        </w:rPr>
      </w:pPr>
      <w:r>
        <w:rPr>
          <w:rFonts w:ascii="Times New Roman" w:hAnsi="Times New Roman" w:eastAsia="宋体"/>
          <w:sz w:val="24"/>
          <w:szCs w:val="24"/>
        </w:rPr>
        <w:t>活动报名在实现逻辑方面是这样的：系统首先会去检查该用户有没有已经报过名了以及活动还有没有剩余的名额，这些验证都通过了之后会把报名的记录写到registrations数组里面去，同时把活动的currentParticipants这个字段的值加1。签到功能在实现上面的逻辑也是差不多的，系统去检查用户有没有已经签过到了，如果还没签到的话就创建一条签到的记录。评价功能方面支持1到5星的评分以及文字形式的评价，系统会自动去计算该活动的平均评分。活动详情页面的界面效果在图5-5当中有展示。</w:t>
      </w:r>
    </w:p>
    <w:p w14:paraId="15616157">
      <w:pPr>
        <w:spacing w:before="0" w:after="0" w:line="240" w:lineRule="auto"/>
        <w:ind w:firstLine="480"/>
        <w:jc w:val="center"/>
        <w:rPr>
          <w:rFonts w:ascii="Times New Roman" w:hAnsi="Times New Roman" w:eastAsia="宋体"/>
          <w:sz w:val="24"/>
          <w:szCs w:val="24"/>
        </w:rPr>
      </w:pPr>
      <w:r>
        <w:drawing>
          <wp:inline distT="0" distB="0" distL="114300" distR="114300">
            <wp:extent cx="2527935" cy="5574030"/>
            <wp:effectExtent l="0" t="0" r="1905"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1"/>
                    <a:stretch>
                      <a:fillRect/>
                    </a:stretch>
                  </pic:blipFill>
                  <pic:spPr>
                    <a:xfrm>
                      <a:off x="0" y="0"/>
                      <a:ext cx="2527935" cy="5574030"/>
                    </a:xfrm>
                    <a:prstGeom prst="rect">
                      <a:avLst/>
                    </a:prstGeom>
                    <a:noFill/>
                    <a:ln>
                      <a:noFill/>
                    </a:ln>
                  </pic:spPr>
                </pic:pic>
              </a:graphicData>
            </a:graphic>
          </wp:inline>
        </w:drawing>
      </w:r>
    </w:p>
    <w:p w14:paraId="2749C01F">
      <w:pPr>
        <w:spacing w:before="0" w:after="0" w:line="460" w:lineRule="exact"/>
        <w:jc w:val="center"/>
      </w:pPr>
      <w:r>
        <w:rPr>
          <w:rFonts w:ascii="Times New Roman" w:hAnsi="Times New Roman" w:eastAsia="宋体"/>
          <w:sz w:val="24"/>
          <w:szCs w:val="24"/>
        </w:rPr>
        <w:t>图5-5  活动详情页面界面</w:t>
      </w:r>
    </w:p>
    <w:p w14:paraId="0793E735">
      <w:pPr>
        <w:spacing w:before="0" w:beforeLines="50" w:after="0" w:afterLines="50" w:line="460" w:lineRule="exact"/>
        <w:jc w:val="left"/>
        <w:outlineLvl w:val="2"/>
      </w:pPr>
      <w:bookmarkStart w:id="47" w:name="_Toc16531"/>
      <w:r>
        <w:rPr>
          <w:rFonts w:ascii="Times New Roman" w:hAnsi="Times New Roman" w:eastAsia="黑体"/>
          <w:sz w:val="24"/>
          <w:szCs w:val="24"/>
        </w:rPr>
        <w:t>5.3.4  社团招新与申请创建社团实现</w:t>
      </w:r>
      <w:bookmarkEnd w:id="47"/>
    </w:p>
    <w:p w14:paraId="4B62CAF0">
      <w:pPr>
        <w:spacing w:before="0" w:after="0" w:line="460" w:lineRule="exact"/>
        <w:ind w:firstLine="480"/>
        <w:jc w:val="both"/>
        <w:rPr>
          <w:rFonts w:ascii="Times New Roman" w:hAnsi="Times New Roman" w:eastAsia="宋体"/>
          <w:sz w:val="24"/>
          <w:szCs w:val="24"/>
        </w:rPr>
      </w:pPr>
      <w:r>
        <w:rPr>
          <w:rFonts w:ascii="Times New Roman" w:hAnsi="Times New Roman" w:eastAsia="宋体"/>
          <w:sz w:val="24"/>
          <w:szCs w:val="24"/>
        </w:rPr>
        <w:t>社团招新这个页面展示的是各个社团所发布出来的招新信息列表，每一条招新信息当中包含了社团的名称、招新的标题、描述内容、具体要求以及截止的时间。学生可以通过点击申请加入这个按钮来提交入社方面的申请。至于申请创建社团的页面，里面提供了社团名称、分类选择、社团简介以及申请理由等表单字段，学生把这些内容填写完整了之后提交申请，然后等待管理员那边进行审核。</w:t>
      </w:r>
    </w:p>
    <w:p w14:paraId="7C492F21">
      <w:pPr>
        <w:spacing w:before="0" w:after="0" w:line="240" w:lineRule="auto"/>
        <w:ind w:firstLine="480"/>
        <w:jc w:val="center"/>
        <w:rPr>
          <w:rFonts w:ascii="Times New Roman" w:hAnsi="Times New Roman" w:eastAsia="宋体"/>
          <w:sz w:val="24"/>
          <w:szCs w:val="24"/>
        </w:rPr>
      </w:pPr>
      <w:r>
        <w:drawing>
          <wp:inline distT="0" distB="0" distL="114300" distR="114300">
            <wp:extent cx="2338070" cy="5099050"/>
            <wp:effectExtent l="0" t="0" r="889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2"/>
                    <a:stretch>
                      <a:fillRect/>
                    </a:stretch>
                  </pic:blipFill>
                  <pic:spPr>
                    <a:xfrm>
                      <a:off x="0" y="0"/>
                      <a:ext cx="2338070" cy="5099050"/>
                    </a:xfrm>
                    <a:prstGeom prst="rect">
                      <a:avLst/>
                    </a:prstGeom>
                    <a:noFill/>
                    <a:ln>
                      <a:noFill/>
                    </a:ln>
                  </pic:spPr>
                </pic:pic>
              </a:graphicData>
            </a:graphic>
          </wp:inline>
        </w:drawing>
      </w:r>
    </w:p>
    <w:p w14:paraId="5506E7DB">
      <w:pPr>
        <w:spacing w:before="0" w:after="0" w:line="460" w:lineRule="exact"/>
        <w:jc w:val="center"/>
      </w:pPr>
      <w:r>
        <w:rPr>
          <w:rFonts w:ascii="Times New Roman" w:hAnsi="Times New Roman" w:eastAsia="宋体"/>
          <w:sz w:val="24"/>
          <w:szCs w:val="24"/>
        </w:rPr>
        <w:t>图5-6  社团招新页面界面</w:t>
      </w:r>
    </w:p>
    <w:p w14:paraId="295B6BD7">
      <w:pPr>
        <w:spacing w:before="0" w:beforeLines="50" w:after="0" w:afterLines="50" w:line="460" w:lineRule="exact"/>
        <w:jc w:val="left"/>
        <w:outlineLvl w:val="1"/>
      </w:pPr>
      <w:bookmarkStart w:id="48" w:name="_Toc21237"/>
      <w:r>
        <w:rPr>
          <w:rFonts w:ascii="Times New Roman" w:hAnsi="Times New Roman" w:eastAsia="黑体"/>
          <w:sz w:val="28"/>
          <w:szCs w:val="28"/>
        </w:rPr>
        <w:t>5.4  社团负责人端功能实现</w:t>
      </w:r>
      <w:bookmarkEnd w:id="48"/>
    </w:p>
    <w:p w14:paraId="6C4628BB">
      <w:pPr>
        <w:spacing w:before="0" w:beforeLines="50" w:after="0" w:afterLines="50" w:line="460" w:lineRule="exact"/>
        <w:jc w:val="left"/>
        <w:outlineLvl w:val="2"/>
      </w:pPr>
      <w:bookmarkStart w:id="49" w:name="_Toc4809"/>
      <w:r>
        <w:rPr>
          <w:rFonts w:ascii="Times New Roman" w:hAnsi="Times New Roman" w:eastAsia="黑体"/>
          <w:sz w:val="24"/>
          <w:szCs w:val="24"/>
        </w:rPr>
        <w:t>5.4.1  负责人首页实现</w:t>
      </w:r>
      <w:bookmarkEnd w:id="49"/>
    </w:p>
    <w:p w14:paraId="3647C4C9">
      <w:pPr>
        <w:spacing w:before="0" w:after="0" w:line="460" w:lineRule="exact"/>
        <w:ind w:firstLine="480"/>
        <w:jc w:val="both"/>
        <w:rPr>
          <w:rFonts w:ascii="Times New Roman" w:hAnsi="Times New Roman" w:eastAsia="宋体"/>
          <w:sz w:val="24"/>
          <w:szCs w:val="24"/>
        </w:rPr>
      </w:pPr>
      <w:r>
        <w:rPr>
          <w:rFonts w:ascii="Times New Roman" w:hAnsi="Times New Roman" w:eastAsia="宋体"/>
          <w:sz w:val="24"/>
          <w:szCs w:val="24"/>
        </w:rPr>
        <w:t>社团负责人的首页上面展示了负责人所管理的社团的一些概况信息，这些信息包括社团的数量、总的成员人数以及待审批的入社申请数量等方面的统计数据。页面上提供了社团管理、活动管理、成员管理、财务管理、招新管理还有编辑社团这六个功能的入口，点击每一个入口都会跳转到对应的管理页面去。负责人首页的界面效果在图5-7中进行了展示。</w:t>
      </w:r>
    </w:p>
    <w:p w14:paraId="6011AB1B">
      <w:pPr>
        <w:spacing w:before="0" w:after="0" w:line="240" w:lineRule="auto"/>
        <w:ind w:firstLine="480"/>
        <w:jc w:val="center"/>
        <w:rPr>
          <w:rFonts w:ascii="Times New Roman" w:hAnsi="Times New Roman" w:eastAsia="宋体"/>
          <w:sz w:val="24"/>
          <w:szCs w:val="24"/>
        </w:rPr>
      </w:pPr>
      <w:r>
        <w:drawing>
          <wp:inline distT="0" distB="0" distL="114300" distR="114300">
            <wp:extent cx="2423160" cy="5281930"/>
            <wp:effectExtent l="0" t="0" r="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3"/>
                    <a:stretch>
                      <a:fillRect/>
                    </a:stretch>
                  </pic:blipFill>
                  <pic:spPr>
                    <a:xfrm>
                      <a:off x="0" y="0"/>
                      <a:ext cx="2423160" cy="5281930"/>
                    </a:xfrm>
                    <a:prstGeom prst="rect">
                      <a:avLst/>
                    </a:prstGeom>
                    <a:noFill/>
                    <a:ln>
                      <a:noFill/>
                    </a:ln>
                  </pic:spPr>
                </pic:pic>
              </a:graphicData>
            </a:graphic>
          </wp:inline>
        </w:drawing>
      </w:r>
    </w:p>
    <w:p w14:paraId="6B536681">
      <w:pPr>
        <w:spacing w:before="0" w:after="0" w:line="460" w:lineRule="exact"/>
        <w:jc w:val="center"/>
      </w:pPr>
      <w:r>
        <w:rPr>
          <w:rFonts w:ascii="Times New Roman" w:hAnsi="Times New Roman" w:eastAsia="宋体"/>
          <w:sz w:val="24"/>
          <w:szCs w:val="24"/>
        </w:rPr>
        <w:t>图5-7  社团负责人首页界面</w:t>
      </w:r>
    </w:p>
    <w:p w14:paraId="152C3C15">
      <w:pPr>
        <w:spacing w:before="0" w:beforeLines="50" w:after="0" w:afterLines="50" w:line="460" w:lineRule="exact"/>
        <w:jc w:val="left"/>
        <w:outlineLvl w:val="2"/>
      </w:pPr>
      <w:bookmarkStart w:id="50" w:name="_Toc28115"/>
      <w:r>
        <w:rPr>
          <w:rFonts w:ascii="Times New Roman" w:hAnsi="Times New Roman" w:eastAsia="黑体"/>
          <w:sz w:val="24"/>
          <w:szCs w:val="24"/>
        </w:rPr>
        <w:t>5.4.2  活动管理实现</w:t>
      </w:r>
      <w:bookmarkEnd w:id="50"/>
    </w:p>
    <w:p w14:paraId="06E6DFD1">
      <w:pPr>
        <w:spacing w:before="0" w:after="0" w:line="460" w:lineRule="exact"/>
        <w:ind w:firstLine="480"/>
        <w:jc w:val="both"/>
      </w:pPr>
      <w:r>
        <w:rPr>
          <w:rFonts w:ascii="Times New Roman" w:hAnsi="Times New Roman" w:eastAsia="宋体"/>
          <w:sz w:val="24"/>
          <w:szCs w:val="24"/>
        </w:rPr>
        <w:t>活动管理这个页面展示的是负责人所管理的社团下面全部活动的列表，并且按照活动的状态来进行了分类显示。负责人可以点击右上角的加号按钮来创建一个新的活动，在填写了活动的标题、描述、地点、时间以及最大参与人数等信息之后提交审批。活动在创建完成之后其状态是待审核的，必须要管理员那边审批通过了才能够开放报名。等到活动结束了以后，负责人可以在活动详情的页面里面去提交活动的总结和照片。</w:t>
      </w:r>
    </w:p>
    <w:p w14:paraId="75ED889A">
      <w:pPr>
        <w:spacing w:before="0" w:after="0" w:line="460" w:lineRule="exact"/>
        <w:ind w:firstLine="480"/>
        <w:jc w:val="both"/>
        <w:rPr>
          <w:rFonts w:ascii="Times New Roman" w:hAnsi="Times New Roman" w:eastAsia="宋体"/>
          <w:sz w:val="24"/>
          <w:szCs w:val="24"/>
        </w:rPr>
      </w:pPr>
      <w:r>
        <w:rPr>
          <w:rFonts w:ascii="Times New Roman" w:hAnsi="Times New Roman" w:eastAsia="宋体"/>
          <w:sz w:val="24"/>
          <w:szCs w:val="24"/>
        </w:rPr>
        <w:t>创建活动这个功能在核心代码方面是通过DataService.createActivity这个方法来实现的，该方法会把活动的信息写入到activities数组当中去，初始的状态会被设置为PENDING。活动管理页面的界面效果在图5-8当中进行了展示。</w:t>
      </w:r>
    </w:p>
    <w:p w14:paraId="5EB448D4">
      <w:pPr>
        <w:spacing w:before="0" w:after="0" w:line="240" w:lineRule="auto"/>
        <w:ind w:firstLine="480"/>
        <w:jc w:val="center"/>
        <w:rPr>
          <w:rFonts w:ascii="Times New Roman" w:hAnsi="Times New Roman" w:eastAsia="宋体"/>
          <w:sz w:val="24"/>
          <w:szCs w:val="24"/>
        </w:rPr>
      </w:pPr>
      <w:r>
        <w:drawing>
          <wp:inline distT="0" distB="0" distL="114300" distR="114300">
            <wp:extent cx="2254885" cy="4991100"/>
            <wp:effectExtent l="0" t="0" r="635"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4"/>
                    <a:stretch>
                      <a:fillRect/>
                    </a:stretch>
                  </pic:blipFill>
                  <pic:spPr>
                    <a:xfrm>
                      <a:off x="0" y="0"/>
                      <a:ext cx="2254885" cy="4991100"/>
                    </a:xfrm>
                    <a:prstGeom prst="rect">
                      <a:avLst/>
                    </a:prstGeom>
                    <a:noFill/>
                    <a:ln>
                      <a:noFill/>
                    </a:ln>
                  </pic:spPr>
                </pic:pic>
              </a:graphicData>
            </a:graphic>
          </wp:inline>
        </w:drawing>
      </w:r>
    </w:p>
    <w:p w14:paraId="6372BC0D">
      <w:pPr>
        <w:spacing w:before="0" w:after="0" w:line="460" w:lineRule="exact"/>
        <w:jc w:val="center"/>
      </w:pPr>
      <w:r>
        <w:rPr>
          <w:rFonts w:ascii="Times New Roman" w:hAnsi="Times New Roman" w:eastAsia="宋体"/>
          <w:sz w:val="24"/>
          <w:szCs w:val="24"/>
        </w:rPr>
        <w:t>图5-8  活动管理页面界面</w:t>
      </w:r>
    </w:p>
    <w:p w14:paraId="223A9836">
      <w:pPr>
        <w:spacing w:before="0" w:beforeLines="50" w:after="0" w:afterLines="50" w:line="460" w:lineRule="exact"/>
        <w:jc w:val="left"/>
        <w:outlineLvl w:val="2"/>
      </w:pPr>
      <w:bookmarkStart w:id="51" w:name="_Toc20183"/>
      <w:r>
        <w:rPr>
          <w:rFonts w:ascii="Times New Roman" w:hAnsi="Times New Roman" w:eastAsia="黑体"/>
          <w:sz w:val="24"/>
          <w:szCs w:val="24"/>
        </w:rPr>
        <w:t>5.4.3  成员管理实现</w:t>
      </w:r>
      <w:bookmarkEnd w:id="51"/>
    </w:p>
    <w:p w14:paraId="4FF3F0EF">
      <w:pPr>
        <w:spacing w:before="0" w:after="0" w:line="460" w:lineRule="exact"/>
        <w:ind w:firstLine="480"/>
        <w:jc w:val="both"/>
        <w:rPr>
          <w:rFonts w:ascii="Times New Roman" w:hAnsi="Times New Roman" w:eastAsia="宋体"/>
          <w:sz w:val="24"/>
          <w:szCs w:val="24"/>
        </w:rPr>
      </w:pPr>
      <w:r>
        <w:rPr>
          <w:rFonts w:ascii="Times New Roman" w:hAnsi="Times New Roman" w:eastAsia="宋体"/>
          <w:sz w:val="24"/>
          <w:szCs w:val="24"/>
        </w:rPr>
        <w:t>成员管理这个页面被分成了成员列表和入社申请这两个Tab。在成员列表这个Tab里面，展示的是社团全部的活跃成员，并且会区分社长角色和普通成员角色，负责人能够对普通成员执行移除的操作。在入社申请这个Tab里面展示的是那些还在等待审批的入社申请列表，负责人可以选择通过或者是拒绝。审批通过了之后，系统会自动把申请人添加到成员的列表里面去，同时社团的memberCount这个字段也会同步地增加。成员管理页面的界面效果在图5-9中有展示。</w:t>
      </w:r>
    </w:p>
    <w:p w14:paraId="74D2A382">
      <w:pPr>
        <w:spacing w:before="0" w:after="0" w:line="240" w:lineRule="auto"/>
        <w:ind w:firstLine="480"/>
        <w:jc w:val="center"/>
        <w:rPr>
          <w:rFonts w:ascii="Times New Roman" w:hAnsi="Times New Roman" w:eastAsia="宋体"/>
          <w:sz w:val="24"/>
          <w:szCs w:val="24"/>
        </w:rPr>
      </w:pPr>
      <w:r>
        <w:drawing>
          <wp:inline distT="0" distB="0" distL="114300" distR="114300">
            <wp:extent cx="2361565" cy="5163820"/>
            <wp:effectExtent l="0" t="0" r="635" b="2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5"/>
                    <a:stretch>
                      <a:fillRect/>
                    </a:stretch>
                  </pic:blipFill>
                  <pic:spPr>
                    <a:xfrm>
                      <a:off x="0" y="0"/>
                      <a:ext cx="2361565" cy="5163820"/>
                    </a:xfrm>
                    <a:prstGeom prst="rect">
                      <a:avLst/>
                    </a:prstGeom>
                    <a:noFill/>
                    <a:ln>
                      <a:noFill/>
                    </a:ln>
                  </pic:spPr>
                </pic:pic>
              </a:graphicData>
            </a:graphic>
          </wp:inline>
        </w:drawing>
      </w:r>
    </w:p>
    <w:p w14:paraId="53718D6D">
      <w:pPr>
        <w:spacing w:before="0" w:after="0" w:line="460" w:lineRule="exact"/>
        <w:jc w:val="center"/>
      </w:pPr>
      <w:r>
        <w:rPr>
          <w:rFonts w:ascii="Times New Roman" w:hAnsi="Times New Roman" w:eastAsia="宋体"/>
          <w:sz w:val="24"/>
          <w:szCs w:val="24"/>
        </w:rPr>
        <w:t>图5-9  成员管理页面界面</w:t>
      </w:r>
    </w:p>
    <w:p w14:paraId="25958C51">
      <w:pPr>
        <w:spacing w:before="0" w:beforeLines="50" w:after="0" w:afterLines="50" w:line="460" w:lineRule="exact"/>
        <w:jc w:val="left"/>
        <w:outlineLvl w:val="2"/>
      </w:pPr>
      <w:bookmarkStart w:id="52" w:name="_Toc20563"/>
      <w:r>
        <w:rPr>
          <w:rFonts w:ascii="Times New Roman" w:hAnsi="Times New Roman" w:eastAsia="黑体"/>
          <w:sz w:val="24"/>
          <w:szCs w:val="24"/>
        </w:rPr>
        <w:t>5.4.4  财务管理实现</w:t>
      </w:r>
      <w:bookmarkEnd w:id="52"/>
    </w:p>
    <w:p w14:paraId="1F7ADA2A">
      <w:pPr>
        <w:spacing w:before="0" w:after="0" w:line="460" w:lineRule="exact"/>
        <w:ind w:firstLine="480"/>
        <w:jc w:val="both"/>
        <w:rPr>
          <w:rFonts w:ascii="Times New Roman" w:hAnsi="Times New Roman" w:eastAsia="宋体"/>
          <w:sz w:val="24"/>
          <w:szCs w:val="24"/>
        </w:rPr>
      </w:pPr>
      <w:r>
        <w:rPr>
          <w:rFonts w:ascii="Times New Roman" w:hAnsi="Times New Roman" w:eastAsia="宋体"/>
          <w:sz w:val="24"/>
          <w:szCs w:val="24"/>
        </w:rPr>
        <w:t>财务管理这个页面展示了社团在经费方面的概览情况（包括总收入、总支出还有余额）以及收支明细的列表。负责人可以通过点击加号按钮来添加新的收支记录，需要选择是收入还是支出类型，然后填写金额、用途方面的说明以及分类。记录添加完成之后，系统会自动重新去计算余额。所有财务方面的数据都是通过DataService.getFinanceRecords和DataService.addFinanceRecord这两个方法来进行读写操作的，以此来确保数据能够实时地同步。财务管理页面的界面效果在图5-10中展示了出来。</w:t>
      </w:r>
    </w:p>
    <w:p w14:paraId="1DE50BD6">
      <w:pPr>
        <w:spacing w:before="0" w:after="0" w:line="240" w:lineRule="auto"/>
        <w:ind w:firstLine="480"/>
        <w:jc w:val="center"/>
        <w:rPr>
          <w:rFonts w:ascii="Times New Roman" w:hAnsi="Times New Roman" w:eastAsia="宋体"/>
          <w:sz w:val="24"/>
          <w:szCs w:val="24"/>
        </w:rPr>
      </w:pPr>
      <w:r>
        <w:drawing>
          <wp:inline distT="0" distB="0" distL="114300" distR="114300">
            <wp:extent cx="2028190" cy="4402455"/>
            <wp:effectExtent l="0" t="0" r="13970" b="19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6"/>
                    <a:stretch>
                      <a:fillRect/>
                    </a:stretch>
                  </pic:blipFill>
                  <pic:spPr>
                    <a:xfrm>
                      <a:off x="0" y="0"/>
                      <a:ext cx="2028190" cy="4402455"/>
                    </a:xfrm>
                    <a:prstGeom prst="rect">
                      <a:avLst/>
                    </a:prstGeom>
                    <a:noFill/>
                    <a:ln>
                      <a:noFill/>
                    </a:ln>
                  </pic:spPr>
                </pic:pic>
              </a:graphicData>
            </a:graphic>
          </wp:inline>
        </w:drawing>
      </w:r>
    </w:p>
    <w:p w14:paraId="61981CB7">
      <w:pPr>
        <w:spacing w:before="0" w:after="0" w:line="460" w:lineRule="exact"/>
        <w:jc w:val="center"/>
      </w:pPr>
      <w:r>
        <w:rPr>
          <w:rFonts w:ascii="Times New Roman" w:hAnsi="Times New Roman" w:eastAsia="宋体"/>
          <w:sz w:val="24"/>
          <w:szCs w:val="24"/>
        </w:rPr>
        <w:t>图5-10  财务管理页面界面</w:t>
      </w:r>
    </w:p>
    <w:p w14:paraId="2F62BD28">
      <w:pPr>
        <w:spacing w:before="0" w:beforeLines="50" w:after="0" w:afterLines="50" w:line="460" w:lineRule="exact"/>
        <w:jc w:val="left"/>
        <w:outlineLvl w:val="1"/>
      </w:pPr>
      <w:bookmarkStart w:id="53" w:name="_Toc11633"/>
      <w:r>
        <w:rPr>
          <w:rFonts w:ascii="Times New Roman" w:hAnsi="Times New Roman" w:eastAsia="黑体"/>
          <w:sz w:val="28"/>
          <w:szCs w:val="28"/>
        </w:rPr>
        <w:t>5.5  管理员端功能实现</w:t>
      </w:r>
      <w:bookmarkEnd w:id="53"/>
    </w:p>
    <w:p w14:paraId="6541C1D4">
      <w:pPr>
        <w:spacing w:before="0" w:beforeLines="50" w:after="0" w:afterLines="50" w:line="460" w:lineRule="exact"/>
        <w:jc w:val="left"/>
        <w:outlineLvl w:val="2"/>
      </w:pPr>
      <w:bookmarkStart w:id="54" w:name="_Toc17363"/>
      <w:r>
        <w:rPr>
          <w:rFonts w:ascii="Times New Roman" w:hAnsi="Times New Roman" w:eastAsia="黑体"/>
          <w:sz w:val="24"/>
          <w:szCs w:val="24"/>
        </w:rPr>
        <w:t>5.5.1  管理员首页实现</w:t>
      </w:r>
      <w:bookmarkEnd w:id="54"/>
    </w:p>
    <w:p w14:paraId="2960F8F1">
      <w:pPr>
        <w:spacing w:before="0" w:after="0" w:line="460" w:lineRule="exact"/>
        <w:ind w:firstLine="480"/>
        <w:jc w:val="both"/>
        <w:rPr>
          <w:rFonts w:ascii="Times New Roman" w:hAnsi="Times New Roman" w:eastAsia="宋体"/>
          <w:sz w:val="24"/>
          <w:szCs w:val="24"/>
        </w:rPr>
      </w:pPr>
      <w:r>
        <w:rPr>
          <w:rFonts w:ascii="Times New Roman" w:hAnsi="Times New Roman" w:eastAsia="宋体"/>
          <w:sz w:val="24"/>
          <w:szCs w:val="24"/>
        </w:rPr>
        <w:t>管理员的首页展示的是系统整体的运营概况方面的信息，具体包括社团总数、学生总数、活动总数还有经费总额这四个核心的指标，另外还有待审批社团数以及待审批活动数这两个待办方面的提醒。页面上面提供了社团审批、活动审批、财务监管、数据统计、用户管理以及通知公告这六个功能的入口。管理员首页的界面效果在图5-11当中进行了展示。</w:t>
      </w:r>
    </w:p>
    <w:p w14:paraId="79373523">
      <w:pPr>
        <w:spacing w:before="0" w:after="0" w:line="240" w:lineRule="auto"/>
        <w:ind w:firstLine="480"/>
        <w:jc w:val="center"/>
        <w:rPr>
          <w:rFonts w:ascii="Times New Roman" w:hAnsi="Times New Roman" w:eastAsia="宋体"/>
          <w:sz w:val="24"/>
          <w:szCs w:val="24"/>
        </w:rPr>
      </w:pPr>
      <w:r>
        <w:drawing>
          <wp:inline distT="0" distB="0" distL="114300" distR="114300">
            <wp:extent cx="2332355" cy="5254625"/>
            <wp:effectExtent l="0" t="0" r="14605" b="317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7"/>
                    <a:stretch>
                      <a:fillRect/>
                    </a:stretch>
                  </pic:blipFill>
                  <pic:spPr>
                    <a:xfrm>
                      <a:off x="0" y="0"/>
                      <a:ext cx="2332355" cy="5254625"/>
                    </a:xfrm>
                    <a:prstGeom prst="rect">
                      <a:avLst/>
                    </a:prstGeom>
                    <a:noFill/>
                    <a:ln>
                      <a:noFill/>
                    </a:ln>
                  </pic:spPr>
                </pic:pic>
              </a:graphicData>
            </a:graphic>
          </wp:inline>
        </w:drawing>
      </w:r>
    </w:p>
    <w:p w14:paraId="4C30611F">
      <w:pPr>
        <w:spacing w:before="0" w:after="0" w:line="460" w:lineRule="exact"/>
        <w:jc w:val="center"/>
      </w:pPr>
      <w:r>
        <w:rPr>
          <w:rFonts w:ascii="Times New Roman" w:hAnsi="Times New Roman" w:eastAsia="宋体"/>
          <w:sz w:val="24"/>
          <w:szCs w:val="24"/>
        </w:rPr>
        <w:t>图5-11  管理员首页界面</w:t>
      </w:r>
    </w:p>
    <w:p w14:paraId="0F50A45C">
      <w:pPr>
        <w:spacing w:before="0" w:beforeLines="50" w:after="0" w:afterLines="50" w:line="460" w:lineRule="exact"/>
        <w:jc w:val="left"/>
        <w:outlineLvl w:val="2"/>
      </w:pPr>
      <w:bookmarkStart w:id="55" w:name="_Toc16429"/>
      <w:r>
        <w:rPr>
          <w:rFonts w:ascii="Times New Roman" w:hAnsi="Times New Roman" w:eastAsia="黑体"/>
          <w:sz w:val="24"/>
          <w:szCs w:val="24"/>
        </w:rPr>
        <w:t>5.5.2  审批管理实现</w:t>
      </w:r>
      <w:bookmarkEnd w:id="55"/>
    </w:p>
    <w:p w14:paraId="11686C1F">
      <w:pPr>
        <w:spacing w:before="0" w:after="0" w:line="460" w:lineRule="exact"/>
        <w:ind w:firstLine="480"/>
        <w:jc w:val="both"/>
      </w:pPr>
      <w:r>
        <w:rPr>
          <w:rFonts w:ascii="Times New Roman" w:hAnsi="Times New Roman" w:eastAsia="宋体"/>
          <w:sz w:val="24"/>
          <w:szCs w:val="24"/>
        </w:rPr>
        <w:t>社团审批这个页面上面展示的是学生提交上来的社团成立方面的申请列表，管理员能够查看每一个申请的详细信息（包括社团名称、分类、简介、申请的理由以及申请人等），接着选择是通过还是拒绝。在审批通过了之后，系统会自动执行下面这些操作：（1）创建一条新的社团记录并将其加入到clubs数组里面；（2）把申请人自动添加到社团成员表当中去，并且角色设为leader；（3）将申请人的用户角色从student更新成为leader；（4）生成一条审核通过方面的通知消息。</w:t>
      </w:r>
    </w:p>
    <w:p w14:paraId="1CE5AEF4">
      <w:pPr>
        <w:spacing w:before="0" w:after="0" w:line="460" w:lineRule="exact"/>
        <w:ind w:firstLine="480"/>
        <w:jc w:val="both"/>
        <w:rPr>
          <w:rFonts w:ascii="Times New Roman" w:hAnsi="Times New Roman" w:eastAsia="宋体"/>
          <w:sz w:val="24"/>
          <w:szCs w:val="24"/>
        </w:rPr>
      </w:pPr>
      <w:r>
        <w:rPr>
          <w:rFonts w:ascii="Times New Roman" w:hAnsi="Times New Roman" w:eastAsia="宋体"/>
          <w:sz w:val="24"/>
          <w:szCs w:val="24"/>
        </w:rPr>
        <w:t>活动审批页面在功能上面跟社团审批是类似的，管理员可以对社团负责人所提交上来的活动举办方面的申请进行审核。审批通过了之后，活动的状态会变更为APPROVED，系统会自动生成通知消息并推送给相关的用户。审批管理页面的界面效果在图5-12当中进行了展示。</w:t>
      </w:r>
    </w:p>
    <w:p w14:paraId="518F4ACF">
      <w:pPr>
        <w:spacing w:before="0" w:after="0" w:line="240" w:lineRule="auto"/>
        <w:ind w:firstLine="480"/>
        <w:jc w:val="center"/>
        <w:rPr>
          <w:rFonts w:ascii="Times New Roman" w:hAnsi="Times New Roman" w:eastAsia="宋体"/>
          <w:sz w:val="24"/>
          <w:szCs w:val="24"/>
        </w:rPr>
      </w:pPr>
      <w:r>
        <w:drawing>
          <wp:inline distT="0" distB="0" distL="114300" distR="114300">
            <wp:extent cx="2487295" cy="5543550"/>
            <wp:effectExtent l="0" t="0" r="12065"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8"/>
                    <a:stretch>
                      <a:fillRect/>
                    </a:stretch>
                  </pic:blipFill>
                  <pic:spPr>
                    <a:xfrm>
                      <a:off x="0" y="0"/>
                      <a:ext cx="2487295" cy="5543550"/>
                    </a:xfrm>
                    <a:prstGeom prst="rect">
                      <a:avLst/>
                    </a:prstGeom>
                    <a:noFill/>
                    <a:ln>
                      <a:noFill/>
                    </a:ln>
                  </pic:spPr>
                </pic:pic>
              </a:graphicData>
            </a:graphic>
          </wp:inline>
        </w:drawing>
      </w:r>
    </w:p>
    <w:p w14:paraId="31C889AF">
      <w:pPr>
        <w:spacing w:before="0" w:after="0" w:line="460" w:lineRule="exact"/>
        <w:jc w:val="center"/>
      </w:pPr>
      <w:r>
        <w:rPr>
          <w:rFonts w:ascii="Times New Roman" w:hAnsi="Times New Roman" w:eastAsia="宋体"/>
          <w:sz w:val="24"/>
          <w:szCs w:val="24"/>
        </w:rPr>
        <w:t>图5-12  社团审批页面界面</w:t>
      </w:r>
    </w:p>
    <w:p w14:paraId="160052B4">
      <w:pPr>
        <w:spacing w:before="0" w:beforeLines="50" w:after="0" w:afterLines="50" w:line="460" w:lineRule="exact"/>
        <w:jc w:val="left"/>
        <w:outlineLvl w:val="2"/>
      </w:pPr>
      <w:bookmarkStart w:id="56" w:name="_Toc29324"/>
      <w:r>
        <w:rPr>
          <w:rFonts w:ascii="Times New Roman" w:hAnsi="Times New Roman" w:eastAsia="黑体"/>
          <w:sz w:val="24"/>
          <w:szCs w:val="24"/>
        </w:rPr>
        <w:t>5.5.3  数据统计实现</w:t>
      </w:r>
      <w:bookmarkEnd w:id="56"/>
    </w:p>
    <w:p w14:paraId="147D677F">
      <w:pPr>
        <w:spacing w:before="0" w:after="0" w:line="460" w:lineRule="exact"/>
        <w:ind w:firstLine="480"/>
        <w:jc w:val="both"/>
      </w:pPr>
      <w:r>
        <w:rPr>
          <w:rFonts w:ascii="Times New Roman" w:hAnsi="Times New Roman" w:eastAsia="宋体"/>
          <w:sz w:val="24"/>
          <w:szCs w:val="24"/>
        </w:rPr>
        <w:t>数据统计这个页面为管理员提供了系统运营数据方面的可视化展示。在页面的顶部展示了四个核心指标的卡片（分别是社团总数、学生总数、活动总数以及经费总额），中间的区域展示了社团按分类分布的进度条图表还有活动月度趋势方面的柱状图。全部的统计数据都是通过DataService.getStatistics这个方法从真实的数据当中实时计算出来的。</w:t>
      </w:r>
    </w:p>
    <w:p w14:paraId="252FC313">
      <w:pPr>
        <w:spacing w:before="0" w:after="0" w:line="460" w:lineRule="exact"/>
        <w:ind w:firstLine="480"/>
        <w:jc w:val="both"/>
        <w:rPr>
          <w:rFonts w:ascii="Times New Roman" w:hAnsi="Times New Roman" w:eastAsia="宋体"/>
          <w:sz w:val="24"/>
          <w:szCs w:val="24"/>
        </w:rPr>
      </w:pPr>
      <w:r>
        <w:rPr>
          <w:rFonts w:ascii="Times New Roman" w:hAnsi="Times New Roman" w:eastAsia="宋体"/>
          <w:sz w:val="24"/>
          <w:szCs w:val="24"/>
        </w:rPr>
        <w:t>关于统计数据具体的计算逻辑是这样的：社团分类方面的分布是通过遍历所有已经审核通过的社团，然后按照category这个字段来进行分组和计数的；活动的月度趋势则是通过遍历全部的活动，按照createTime字段提取出月份来进行分组计数，展示的是最近6个月的数据情况；本月新增方面的数据是通过筛选createTime在本月范围以内的记录来进行计算的。数据统计页面的界面效果在图5-13当中有展示。</w:t>
      </w:r>
    </w:p>
    <w:p w14:paraId="012B13B5">
      <w:pPr>
        <w:spacing w:before="0" w:after="0" w:line="240" w:lineRule="auto"/>
        <w:ind w:firstLine="480"/>
        <w:jc w:val="center"/>
        <w:rPr>
          <w:rFonts w:ascii="Times New Roman" w:hAnsi="Times New Roman" w:eastAsia="宋体"/>
          <w:sz w:val="24"/>
          <w:szCs w:val="24"/>
        </w:rPr>
      </w:pPr>
      <w:r>
        <w:drawing>
          <wp:inline distT="0" distB="0" distL="114300" distR="114300">
            <wp:extent cx="2176780" cy="4871720"/>
            <wp:effectExtent l="0" t="0" r="2540" b="508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9"/>
                    <a:stretch>
                      <a:fillRect/>
                    </a:stretch>
                  </pic:blipFill>
                  <pic:spPr>
                    <a:xfrm>
                      <a:off x="0" y="0"/>
                      <a:ext cx="2176780" cy="4871720"/>
                    </a:xfrm>
                    <a:prstGeom prst="rect">
                      <a:avLst/>
                    </a:prstGeom>
                    <a:noFill/>
                    <a:ln>
                      <a:noFill/>
                    </a:ln>
                  </pic:spPr>
                </pic:pic>
              </a:graphicData>
            </a:graphic>
          </wp:inline>
        </w:drawing>
      </w:r>
    </w:p>
    <w:p w14:paraId="00EBCBC7">
      <w:pPr>
        <w:spacing w:before="0" w:after="0" w:line="460" w:lineRule="exact"/>
        <w:jc w:val="center"/>
      </w:pPr>
      <w:r>
        <w:rPr>
          <w:rFonts w:ascii="Times New Roman" w:hAnsi="Times New Roman" w:eastAsia="宋体"/>
          <w:sz w:val="24"/>
          <w:szCs w:val="24"/>
        </w:rPr>
        <w:t>图5-13  数据统计页面界面</w:t>
      </w:r>
    </w:p>
    <w:p w14:paraId="664EB432">
      <w:pPr>
        <w:spacing w:before="0" w:beforeLines="50" w:after="0" w:afterLines="50" w:line="460" w:lineRule="exact"/>
        <w:jc w:val="left"/>
        <w:outlineLvl w:val="2"/>
      </w:pPr>
      <w:bookmarkStart w:id="57" w:name="_Toc29528"/>
      <w:r>
        <w:rPr>
          <w:rFonts w:ascii="Times New Roman" w:hAnsi="Times New Roman" w:eastAsia="黑体"/>
          <w:sz w:val="24"/>
          <w:szCs w:val="24"/>
        </w:rPr>
        <w:t>5.5.4  用户管理实现</w:t>
      </w:r>
      <w:bookmarkEnd w:id="57"/>
    </w:p>
    <w:p w14:paraId="2E908E97">
      <w:pPr>
        <w:spacing w:before="0" w:after="0" w:line="460" w:lineRule="exact"/>
        <w:ind w:firstLine="480"/>
        <w:jc w:val="both"/>
      </w:pPr>
      <w:r>
        <w:rPr>
          <w:rFonts w:ascii="Times New Roman" w:hAnsi="Times New Roman" w:eastAsia="宋体"/>
          <w:sz w:val="24"/>
          <w:szCs w:val="24"/>
        </w:rPr>
        <w:t>用户管理这个页面展示的是系统当中所有已注册用户的列表信息，它支持按照角色来进行筛选（有全部、学生、负责人以及管理员这些选项）也支持按照姓名、学号或者用户名来进行搜索。每一个用户的卡片上面显示了头像、姓名、学号、角色标签还有学院专业方面的信息。用户的数据是通过DataService.getUsers这个方法来获取的，这样就能确保新注册的用户也可以实时地显示在列表当中。用户管理页面的界面效果在图5-14中进行了展示。</w:t>
      </w:r>
    </w:p>
    <w:p w14:paraId="675E165B">
      <w:pPr>
        <w:spacing w:before="0" w:after="0" w:line="460" w:lineRule="exact"/>
        <w:jc w:val="center"/>
      </w:pPr>
      <w:r>
        <w:rPr>
          <w:rFonts w:ascii="Times New Roman" w:hAnsi="Times New Roman" w:eastAsia="宋体"/>
          <w:sz w:val="24"/>
          <w:szCs w:val="24"/>
        </w:rPr>
        <w:t>图5-14  用户管理页面界面</w:t>
      </w:r>
    </w:p>
    <w:p w14:paraId="53BD580B">
      <w:pPr>
        <w:spacing w:before="0" w:beforeLines="50" w:after="0" w:afterLines="50" w:line="460" w:lineRule="exact"/>
        <w:jc w:val="left"/>
        <w:outlineLvl w:val="1"/>
      </w:pPr>
      <w:bookmarkStart w:id="58" w:name="_Toc16048"/>
      <w:r>
        <w:rPr>
          <w:rFonts w:ascii="Times New Roman" w:hAnsi="Times New Roman" w:eastAsia="黑体"/>
          <w:sz w:val="28"/>
          <w:szCs w:val="28"/>
        </w:rPr>
        <w:t>5.6  端云数据同步实现</w:t>
      </w:r>
      <w:bookmarkEnd w:id="58"/>
    </w:p>
    <w:p w14:paraId="20193311">
      <w:pPr>
        <w:spacing w:before="0" w:after="0" w:line="460" w:lineRule="exact"/>
        <w:ind w:firstLine="480"/>
        <w:jc w:val="both"/>
      </w:pPr>
      <w:r>
        <w:rPr>
          <w:rFonts w:ascii="Times New Roman" w:hAnsi="Times New Roman" w:eastAsia="宋体"/>
          <w:sz w:val="24"/>
          <w:szCs w:val="24"/>
        </w:rPr>
        <w:t>本系统在端云数据同步方面是通过DataService单例模式的方式来实现的。DataService作为整个应用里面唯一的数据访问入口，在内部维护了所有业务数据的数组（比如users、clubs、activities、members、finances等等）。所有页面组件在对数据进行增加、删除、修改、查询这些操作的时候，都是通过DataService所提供的方法来执行的，DataService在执行操作的同时会去更新内存当中的数据以及云端数据库里面的数据，从而使数据的实时同步和一致性得到了保证。</w:t>
      </w:r>
    </w:p>
    <w:p w14:paraId="59786D97">
      <w:pPr>
        <w:spacing w:before="0" w:after="0" w:line="460" w:lineRule="exact"/>
        <w:ind w:firstLine="480"/>
        <w:jc w:val="both"/>
      </w:pPr>
      <w:r>
        <w:rPr>
          <w:rFonts w:ascii="Times New Roman" w:hAnsi="Times New Roman" w:eastAsia="宋体"/>
          <w:sz w:val="24"/>
          <w:szCs w:val="24"/>
        </w:rPr>
        <w:t>以活动报名来举个例子的话，当学生去点击立即报名这个按钮的时候，系统会调用DataService.registerActivity这个方法，这个方法首先会检查该学生是不是已经报过名了以及名额是不是还充足，然后把报名的记录push到registrations数组里面，同时将对应活动的currentParticipants字段加上1。由于DataService是单例模式的缘故，所有的页面共享的都是同一个数据实例，所以在任意一个页面对数据进行的修改都会马上反映到其他页面当中去。</w:t>
      </w:r>
    </w:p>
    <w:p w14:paraId="1FEFA82B">
      <w:pPr>
        <w:spacing w:before="0" w:after="0" w:line="460" w:lineRule="exact"/>
        <w:ind w:firstLine="480"/>
        <w:jc w:val="both"/>
      </w:pPr>
      <w:r>
        <w:rPr>
          <w:rFonts w:ascii="Times New Roman" w:hAnsi="Times New Roman" w:eastAsia="宋体"/>
          <w:sz w:val="24"/>
          <w:szCs w:val="24"/>
        </w:rPr>
        <w:t>云端数据同步在实现方面是依赖于AGC Cloud DB的SDK的。在实际部署的时候，DataService里面每一个数据操作的方法都会去调用Cloud DB的API来将数据同步到云端。云函数那边则是负责处理一些需要在云端来执行的业务逻辑，比如用户的认证、审批方面的流程等等。本系统一共部署了4个云函数，分别是user-auth（用于用户认证）、club-manage（用于社团管理）、activity-manage（用于活动管理）以及finance-manage（用于财务管理）。</w:t>
      </w:r>
    </w:p>
    <w:p w14:paraId="0194963B">
      <w:r>
        <w:br w:type="page"/>
      </w:r>
    </w:p>
    <w:p w14:paraId="1AB9A194">
      <w:pPr>
        <w:pageBreakBefore/>
        <w:spacing w:before="0" w:beforeLines="50" w:after="0" w:afterLines="50" w:line="460" w:lineRule="exact"/>
        <w:jc w:val="center"/>
        <w:outlineLvl w:val="0"/>
      </w:pPr>
      <w:bookmarkStart w:id="59" w:name="_Toc29475"/>
      <w:r>
        <w:rPr>
          <w:rFonts w:ascii="Times New Roman" w:hAnsi="Times New Roman" w:eastAsia="黑体"/>
          <w:sz w:val="36"/>
          <w:szCs w:val="36"/>
        </w:rPr>
        <w:t>6  系统测试</w:t>
      </w:r>
      <w:bookmarkEnd w:id="59"/>
    </w:p>
    <w:p w14:paraId="7707B3AF">
      <w:pPr>
        <w:spacing w:before="0" w:beforeLines="50" w:after="0" w:afterLines="50" w:line="460" w:lineRule="exact"/>
        <w:jc w:val="left"/>
        <w:outlineLvl w:val="1"/>
      </w:pPr>
      <w:bookmarkStart w:id="60" w:name="_Toc21319"/>
      <w:r>
        <w:rPr>
          <w:rFonts w:ascii="Times New Roman" w:hAnsi="Times New Roman" w:eastAsia="黑体"/>
          <w:sz w:val="28"/>
          <w:szCs w:val="28"/>
        </w:rPr>
        <w:t>6.1  测试环境</w:t>
      </w:r>
      <w:bookmarkEnd w:id="60"/>
    </w:p>
    <w:p w14:paraId="33B0B9A2">
      <w:pPr>
        <w:spacing w:before="0" w:after="0" w:line="460" w:lineRule="exact"/>
        <w:ind w:firstLine="480"/>
        <w:jc w:val="both"/>
      </w:pPr>
      <w:r>
        <w:rPr>
          <w:rFonts w:ascii="Times New Roman" w:hAnsi="Times New Roman" w:eastAsia="宋体"/>
          <w:sz w:val="24"/>
          <w:szCs w:val="24"/>
        </w:rPr>
        <w:t>为了对系统各项功能的正确性以及性能方面的可靠性进行验证，本文对系统开展了比较全面的测试工作。关于测试环境的配置信息，在表6-1当中进行了展示。</w:t>
      </w:r>
    </w:p>
    <w:p w14:paraId="34D444AF">
      <w:pPr>
        <w:spacing w:before="0" w:after="0" w:line="460" w:lineRule="exact"/>
        <w:jc w:val="center"/>
      </w:pPr>
      <w:r>
        <w:rPr>
          <w:rFonts w:ascii="Times New Roman" w:hAnsi="Times New Roman" w:eastAsia="黑体"/>
          <w:sz w:val="24"/>
          <w:szCs w:val="24"/>
        </w:rPr>
        <w:t>表6-1  测试环境配置</w:t>
      </w:r>
    </w:p>
    <w:tbl>
      <w:tblPr>
        <w:tblStyle w:val="36"/>
        <w:tblW w:w="0" w:type="auto"/>
        <w:jc w:val="center"/>
        <w:tblLayout w:type="autofit"/>
        <w:tblCellMar>
          <w:top w:w="0" w:type="dxa"/>
          <w:left w:w="108" w:type="dxa"/>
          <w:bottom w:w="0" w:type="dxa"/>
          <w:right w:w="108" w:type="dxa"/>
        </w:tblCellMar>
      </w:tblPr>
      <w:tblGrid>
        <w:gridCol w:w="4252"/>
        <w:gridCol w:w="4252"/>
      </w:tblGrid>
      <w:tr w14:paraId="017DF8D1">
        <w:tblPrEx>
          <w:tblCellMar>
            <w:top w:w="0" w:type="dxa"/>
            <w:left w:w="108" w:type="dxa"/>
            <w:bottom w:w="0" w:type="dxa"/>
            <w:right w:w="108" w:type="dxa"/>
          </w:tblCellMar>
        </w:tblPrEx>
        <w:trPr>
          <w:jc w:val="center"/>
        </w:trPr>
        <w:tc>
          <w:tcPr>
            <w:tcW w:w="4252" w:type="dxa"/>
            <w:tcBorders>
              <w:top w:val="single" w:color="000000" w:sz="12" w:space="0"/>
              <w:left w:val="nil"/>
              <w:bottom w:val="single" w:color="000000" w:sz="6" w:space="0"/>
              <w:right w:val="nil"/>
            </w:tcBorders>
          </w:tcPr>
          <w:p w14:paraId="5B261C50">
            <w:pPr>
              <w:jc w:val="center"/>
            </w:pPr>
            <w:r>
              <w:rPr>
                <w:rFonts w:ascii="Times New Roman" w:hAnsi="Times New Roman" w:eastAsia="黑体"/>
                <w:b/>
                <w:sz w:val="21"/>
              </w:rPr>
              <w:t>配置项</w:t>
            </w:r>
          </w:p>
        </w:tc>
        <w:tc>
          <w:tcPr>
            <w:tcW w:w="4252" w:type="dxa"/>
            <w:tcBorders>
              <w:top w:val="single" w:color="000000" w:sz="12" w:space="0"/>
              <w:left w:val="nil"/>
              <w:bottom w:val="single" w:color="000000" w:sz="6" w:space="0"/>
              <w:right w:val="nil"/>
            </w:tcBorders>
          </w:tcPr>
          <w:p w14:paraId="60A59D99">
            <w:pPr>
              <w:jc w:val="center"/>
            </w:pPr>
            <w:r>
              <w:rPr>
                <w:rFonts w:ascii="Times New Roman" w:hAnsi="Times New Roman" w:eastAsia="黑体"/>
                <w:b/>
                <w:sz w:val="21"/>
              </w:rPr>
              <w:t>具体配置</w:t>
            </w:r>
          </w:p>
        </w:tc>
      </w:tr>
      <w:tr w14:paraId="5FDF0E32">
        <w:tblPrEx>
          <w:tblCellMar>
            <w:top w:w="0" w:type="dxa"/>
            <w:left w:w="108" w:type="dxa"/>
            <w:bottom w:w="0" w:type="dxa"/>
            <w:right w:w="108" w:type="dxa"/>
          </w:tblCellMar>
        </w:tblPrEx>
        <w:trPr>
          <w:jc w:val="center"/>
        </w:trPr>
        <w:tc>
          <w:tcPr>
            <w:tcW w:w="4252" w:type="dxa"/>
            <w:tcBorders>
              <w:top w:val="nil"/>
              <w:left w:val="nil"/>
              <w:bottom w:val="nil"/>
              <w:right w:val="nil"/>
            </w:tcBorders>
          </w:tcPr>
          <w:p w14:paraId="26B32027">
            <w:pPr>
              <w:jc w:val="center"/>
            </w:pPr>
            <w:r>
              <w:rPr>
                <w:rFonts w:ascii="Times New Roman" w:hAnsi="Times New Roman" w:eastAsia="宋体"/>
                <w:b w:val="0"/>
                <w:sz w:val="21"/>
              </w:rPr>
              <w:t>操作系统</w:t>
            </w:r>
          </w:p>
        </w:tc>
        <w:tc>
          <w:tcPr>
            <w:tcW w:w="4252" w:type="dxa"/>
            <w:tcBorders>
              <w:top w:val="nil"/>
              <w:left w:val="nil"/>
              <w:bottom w:val="nil"/>
              <w:right w:val="nil"/>
            </w:tcBorders>
          </w:tcPr>
          <w:p w14:paraId="1B1FB558">
            <w:pPr>
              <w:jc w:val="center"/>
            </w:pPr>
            <w:r>
              <w:rPr>
                <w:rFonts w:ascii="Times New Roman" w:hAnsi="Times New Roman" w:eastAsia="宋体"/>
                <w:b w:val="0"/>
                <w:sz w:val="21"/>
              </w:rPr>
              <w:t>Windows 10 Professional</w:t>
            </w:r>
          </w:p>
        </w:tc>
      </w:tr>
      <w:tr w14:paraId="5EAA8B74">
        <w:tblPrEx>
          <w:tblCellMar>
            <w:top w:w="0" w:type="dxa"/>
            <w:left w:w="108" w:type="dxa"/>
            <w:bottom w:w="0" w:type="dxa"/>
            <w:right w:w="108" w:type="dxa"/>
          </w:tblCellMar>
        </w:tblPrEx>
        <w:trPr>
          <w:jc w:val="center"/>
        </w:trPr>
        <w:tc>
          <w:tcPr>
            <w:tcW w:w="4252" w:type="dxa"/>
            <w:tcBorders>
              <w:top w:val="nil"/>
              <w:left w:val="nil"/>
              <w:bottom w:val="nil"/>
              <w:right w:val="nil"/>
            </w:tcBorders>
          </w:tcPr>
          <w:p w14:paraId="2016CEE0">
            <w:pPr>
              <w:jc w:val="center"/>
            </w:pPr>
            <w:r>
              <w:rPr>
                <w:rFonts w:ascii="Times New Roman" w:hAnsi="Times New Roman" w:eastAsia="宋体"/>
                <w:b w:val="0"/>
                <w:sz w:val="21"/>
              </w:rPr>
              <w:t>开发工具</w:t>
            </w:r>
          </w:p>
        </w:tc>
        <w:tc>
          <w:tcPr>
            <w:tcW w:w="4252" w:type="dxa"/>
            <w:tcBorders>
              <w:top w:val="nil"/>
              <w:left w:val="nil"/>
              <w:bottom w:val="nil"/>
              <w:right w:val="nil"/>
            </w:tcBorders>
          </w:tcPr>
          <w:p w14:paraId="57857BE2">
            <w:pPr>
              <w:jc w:val="center"/>
            </w:pPr>
            <w:r>
              <w:rPr>
                <w:rFonts w:ascii="Times New Roman" w:hAnsi="Times New Roman" w:eastAsia="宋体"/>
                <w:b w:val="0"/>
                <w:sz w:val="21"/>
              </w:rPr>
              <w:t>DevEco Studio 4.0</w:t>
            </w:r>
          </w:p>
        </w:tc>
      </w:tr>
      <w:tr w14:paraId="77C8EE5C">
        <w:tblPrEx>
          <w:tblCellMar>
            <w:top w:w="0" w:type="dxa"/>
            <w:left w:w="108" w:type="dxa"/>
            <w:bottom w:w="0" w:type="dxa"/>
            <w:right w:w="108" w:type="dxa"/>
          </w:tblCellMar>
        </w:tblPrEx>
        <w:trPr>
          <w:jc w:val="center"/>
        </w:trPr>
        <w:tc>
          <w:tcPr>
            <w:tcW w:w="4252" w:type="dxa"/>
            <w:tcBorders>
              <w:top w:val="nil"/>
              <w:left w:val="nil"/>
              <w:bottom w:val="nil"/>
              <w:right w:val="nil"/>
            </w:tcBorders>
          </w:tcPr>
          <w:p w14:paraId="6E18A2F8">
            <w:pPr>
              <w:jc w:val="center"/>
            </w:pPr>
            <w:r>
              <w:rPr>
                <w:rFonts w:ascii="Times New Roman" w:hAnsi="Times New Roman" w:eastAsia="宋体"/>
                <w:b w:val="0"/>
                <w:sz w:val="21"/>
              </w:rPr>
              <w:t>测试设备</w:t>
            </w:r>
          </w:p>
        </w:tc>
        <w:tc>
          <w:tcPr>
            <w:tcW w:w="4252" w:type="dxa"/>
            <w:tcBorders>
              <w:top w:val="nil"/>
              <w:left w:val="nil"/>
              <w:bottom w:val="nil"/>
              <w:right w:val="nil"/>
            </w:tcBorders>
          </w:tcPr>
          <w:p w14:paraId="1262EB51">
            <w:pPr>
              <w:jc w:val="center"/>
            </w:pPr>
            <w:r>
              <w:rPr>
                <w:rFonts w:ascii="Times New Roman" w:hAnsi="Times New Roman" w:eastAsia="宋体"/>
                <w:b w:val="0"/>
                <w:sz w:val="21"/>
              </w:rPr>
              <w:t>HUAWEI Mate 60 Pro（HarmonyOS 4.0）</w:t>
            </w:r>
          </w:p>
        </w:tc>
      </w:tr>
      <w:tr w14:paraId="50BF01E2">
        <w:tblPrEx>
          <w:tblCellMar>
            <w:top w:w="0" w:type="dxa"/>
            <w:left w:w="108" w:type="dxa"/>
            <w:bottom w:w="0" w:type="dxa"/>
            <w:right w:w="108" w:type="dxa"/>
          </w:tblCellMar>
        </w:tblPrEx>
        <w:trPr>
          <w:jc w:val="center"/>
        </w:trPr>
        <w:tc>
          <w:tcPr>
            <w:tcW w:w="4252" w:type="dxa"/>
            <w:tcBorders>
              <w:top w:val="nil"/>
              <w:left w:val="nil"/>
              <w:bottom w:val="nil"/>
              <w:right w:val="nil"/>
            </w:tcBorders>
          </w:tcPr>
          <w:p w14:paraId="50637B8F">
            <w:pPr>
              <w:jc w:val="center"/>
            </w:pPr>
            <w:r>
              <w:rPr>
                <w:rFonts w:ascii="Times New Roman" w:hAnsi="Times New Roman" w:eastAsia="宋体"/>
                <w:b w:val="0"/>
                <w:sz w:val="21"/>
              </w:rPr>
              <w:t>模拟器</w:t>
            </w:r>
          </w:p>
        </w:tc>
        <w:tc>
          <w:tcPr>
            <w:tcW w:w="4252" w:type="dxa"/>
            <w:tcBorders>
              <w:top w:val="nil"/>
              <w:left w:val="nil"/>
              <w:bottom w:val="nil"/>
              <w:right w:val="nil"/>
            </w:tcBorders>
          </w:tcPr>
          <w:p w14:paraId="099EEAB7">
            <w:pPr>
              <w:jc w:val="center"/>
            </w:pPr>
            <w:r>
              <w:rPr>
                <w:rFonts w:ascii="Times New Roman" w:hAnsi="Times New Roman" w:eastAsia="宋体"/>
                <w:b w:val="0"/>
                <w:sz w:val="21"/>
              </w:rPr>
              <w:t>DevEco Studio内置模拟器（Phone）</w:t>
            </w:r>
          </w:p>
        </w:tc>
      </w:tr>
      <w:tr w14:paraId="767AB3A5">
        <w:tblPrEx>
          <w:tblCellMar>
            <w:top w:w="0" w:type="dxa"/>
            <w:left w:w="108" w:type="dxa"/>
            <w:bottom w:w="0" w:type="dxa"/>
            <w:right w:w="108" w:type="dxa"/>
          </w:tblCellMar>
        </w:tblPrEx>
        <w:trPr>
          <w:jc w:val="center"/>
        </w:trPr>
        <w:tc>
          <w:tcPr>
            <w:tcW w:w="4252" w:type="dxa"/>
            <w:tcBorders>
              <w:top w:val="nil"/>
              <w:left w:val="nil"/>
              <w:bottom w:val="nil"/>
              <w:right w:val="nil"/>
            </w:tcBorders>
          </w:tcPr>
          <w:p w14:paraId="271D5EEB">
            <w:pPr>
              <w:jc w:val="center"/>
            </w:pPr>
            <w:r>
              <w:rPr>
                <w:rFonts w:ascii="Times New Roman" w:hAnsi="Times New Roman" w:eastAsia="宋体"/>
                <w:b w:val="0"/>
                <w:sz w:val="21"/>
              </w:rPr>
              <w:t>网络环境</w:t>
            </w:r>
          </w:p>
        </w:tc>
        <w:tc>
          <w:tcPr>
            <w:tcW w:w="4252" w:type="dxa"/>
            <w:tcBorders>
              <w:top w:val="nil"/>
              <w:left w:val="nil"/>
              <w:bottom w:val="nil"/>
              <w:right w:val="nil"/>
            </w:tcBorders>
          </w:tcPr>
          <w:p w14:paraId="47DDB9D8">
            <w:pPr>
              <w:jc w:val="center"/>
            </w:pPr>
            <w:r>
              <w:rPr>
                <w:rFonts w:ascii="Times New Roman" w:hAnsi="Times New Roman" w:eastAsia="宋体"/>
                <w:b w:val="0"/>
                <w:sz w:val="21"/>
              </w:rPr>
              <w:t>WiFi / 4G移动网络</w:t>
            </w:r>
          </w:p>
        </w:tc>
      </w:tr>
      <w:tr w14:paraId="0DCB3D45">
        <w:tblPrEx>
          <w:tblCellMar>
            <w:top w:w="0" w:type="dxa"/>
            <w:left w:w="108" w:type="dxa"/>
            <w:bottom w:w="0" w:type="dxa"/>
            <w:right w:w="108" w:type="dxa"/>
          </w:tblCellMar>
        </w:tblPrEx>
        <w:trPr>
          <w:jc w:val="center"/>
        </w:trPr>
        <w:tc>
          <w:tcPr>
            <w:tcW w:w="4252" w:type="dxa"/>
            <w:tcBorders>
              <w:top w:val="nil"/>
              <w:left w:val="nil"/>
              <w:bottom w:val="single" w:color="000000" w:sz="12" w:space="0"/>
              <w:right w:val="nil"/>
            </w:tcBorders>
          </w:tcPr>
          <w:p w14:paraId="5938F00D">
            <w:pPr>
              <w:jc w:val="center"/>
            </w:pPr>
            <w:r>
              <w:rPr>
                <w:rFonts w:ascii="Times New Roman" w:hAnsi="Times New Roman" w:eastAsia="宋体"/>
                <w:b w:val="0"/>
                <w:sz w:val="21"/>
              </w:rPr>
              <w:t>后端服务</w:t>
            </w:r>
          </w:p>
        </w:tc>
        <w:tc>
          <w:tcPr>
            <w:tcW w:w="4252" w:type="dxa"/>
            <w:tcBorders>
              <w:top w:val="nil"/>
              <w:left w:val="nil"/>
              <w:bottom w:val="single" w:color="000000" w:sz="12" w:space="0"/>
              <w:right w:val="nil"/>
            </w:tcBorders>
          </w:tcPr>
          <w:p w14:paraId="0A534ABC">
            <w:pPr>
              <w:jc w:val="center"/>
            </w:pPr>
            <w:r>
              <w:rPr>
                <w:rFonts w:ascii="Times New Roman" w:hAnsi="Times New Roman" w:eastAsia="宋体"/>
                <w:b w:val="0"/>
                <w:sz w:val="21"/>
              </w:rPr>
              <w:t>AGC云服务（Cloud DB + Cloud Functions）</w:t>
            </w:r>
          </w:p>
        </w:tc>
      </w:tr>
    </w:tbl>
    <w:p w14:paraId="4FDF11F6">
      <w:pPr>
        <w:spacing w:before="0" w:beforeLines="50" w:after="0" w:afterLines="50" w:line="460" w:lineRule="exact"/>
        <w:jc w:val="left"/>
        <w:outlineLvl w:val="1"/>
      </w:pPr>
      <w:bookmarkStart w:id="61" w:name="_Toc14227"/>
      <w:r>
        <w:rPr>
          <w:rFonts w:ascii="Times New Roman" w:hAnsi="Times New Roman" w:eastAsia="黑体"/>
          <w:sz w:val="28"/>
          <w:szCs w:val="28"/>
        </w:rPr>
        <w:t>6.2  功能测试</w:t>
      </w:r>
      <w:bookmarkEnd w:id="61"/>
    </w:p>
    <w:p w14:paraId="3B60F77E">
      <w:pPr>
        <w:spacing w:before="0" w:after="0" w:line="460" w:lineRule="exact"/>
        <w:ind w:firstLine="480"/>
        <w:jc w:val="both"/>
      </w:pPr>
      <w:r>
        <w:rPr>
          <w:rFonts w:ascii="Times New Roman" w:hAnsi="Times New Roman" w:eastAsia="宋体"/>
          <w:sz w:val="24"/>
          <w:szCs w:val="24"/>
        </w:rPr>
        <w:t>功能测试这部分的工作是对系统中每一个功能模块进行逐个的验证，目的是确保各个功能都能够按照预期来正常地运行。本文是按照用户角色分别对学生端、社团负责人端以及管理员端的功能进行了测试。</w:t>
      </w:r>
    </w:p>
    <w:p w14:paraId="3DFC478D">
      <w:pPr>
        <w:spacing w:before="0" w:beforeLines="50" w:after="0" w:afterLines="50" w:line="460" w:lineRule="exact"/>
        <w:jc w:val="left"/>
        <w:outlineLvl w:val="2"/>
      </w:pPr>
      <w:bookmarkStart w:id="62" w:name="_Toc17656"/>
      <w:r>
        <w:rPr>
          <w:rFonts w:ascii="Times New Roman" w:hAnsi="Times New Roman" w:eastAsia="黑体"/>
          <w:sz w:val="24"/>
          <w:szCs w:val="24"/>
        </w:rPr>
        <w:t>6.2.1  登录注册功能测试</w:t>
      </w:r>
      <w:bookmarkEnd w:id="62"/>
    </w:p>
    <w:p w14:paraId="240C363F">
      <w:pPr>
        <w:spacing w:before="0" w:after="0" w:line="460" w:lineRule="exact"/>
        <w:jc w:val="center"/>
      </w:pPr>
      <w:r>
        <w:rPr>
          <w:rFonts w:ascii="Times New Roman" w:hAnsi="Times New Roman" w:eastAsia="黑体"/>
          <w:sz w:val="24"/>
          <w:szCs w:val="24"/>
        </w:rPr>
        <w:t>表6-2  登录注册功能测试用例</w:t>
      </w:r>
    </w:p>
    <w:tbl>
      <w:tblPr>
        <w:tblStyle w:val="36"/>
        <w:tblW w:w="0" w:type="auto"/>
        <w:jc w:val="center"/>
        <w:tblLayout w:type="autofit"/>
        <w:tblCellMar>
          <w:top w:w="0" w:type="dxa"/>
          <w:left w:w="108" w:type="dxa"/>
          <w:bottom w:w="0" w:type="dxa"/>
          <w:right w:w="108" w:type="dxa"/>
        </w:tblCellMar>
      </w:tblPr>
      <w:tblGrid>
        <w:gridCol w:w="1417"/>
        <w:gridCol w:w="1417"/>
        <w:gridCol w:w="1417"/>
        <w:gridCol w:w="1417"/>
        <w:gridCol w:w="1417"/>
        <w:gridCol w:w="1417"/>
      </w:tblGrid>
      <w:tr w14:paraId="7044C8CB">
        <w:tblPrEx>
          <w:tblCellMar>
            <w:top w:w="0" w:type="dxa"/>
            <w:left w:w="108" w:type="dxa"/>
            <w:bottom w:w="0" w:type="dxa"/>
            <w:right w:w="108" w:type="dxa"/>
          </w:tblCellMar>
        </w:tblPrEx>
        <w:trPr>
          <w:jc w:val="center"/>
        </w:trPr>
        <w:tc>
          <w:tcPr>
            <w:tcW w:w="1417" w:type="dxa"/>
            <w:tcBorders>
              <w:top w:val="single" w:color="000000" w:sz="12" w:space="0"/>
              <w:left w:val="nil"/>
              <w:bottom w:val="single" w:color="000000" w:sz="6" w:space="0"/>
              <w:right w:val="nil"/>
            </w:tcBorders>
          </w:tcPr>
          <w:p w14:paraId="08E7499D">
            <w:pPr>
              <w:jc w:val="center"/>
            </w:pPr>
            <w:r>
              <w:rPr>
                <w:rFonts w:ascii="Times New Roman" w:hAnsi="Times New Roman" w:eastAsia="黑体"/>
                <w:b/>
                <w:sz w:val="21"/>
              </w:rPr>
              <w:t>测试编号</w:t>
            </w:r>
          </w:p>
        </w:tc>
        <w:tc>
          <w:tcPr>
            <w:tcW w:w="1417" w:type="dxa"/>
            <w:tcBorders>
              <w:top w:val="single" w:color="000000" w:sz="12" w:space="0"/>
              <w:left w:val="nil"/>
              <w:bottom w:val="single" w:color="000000" w:sz="6" w:space="0"/>
              <w:right w:val="nil"/>
            </w:tcBorders>
          </w:tcPr>
          <w:p w14:paraId="34D2042E">
            <w:pPr>
              <w:jc w:val="center"/>
            </w:pPr>
            <w:r>
              <w:rPr>
                <w:rFonts w:ascii="Times New Roman" w:hAnsi="Times New Roman" w:eastAsia="黑体"/>
                <w:b/>
                <w:sz w:val="21"/>
              </w:rPr>
              <w:t>测试项目</w:t>
            </w:r>
          </w:p>
        </w:tc>
        <w:tc>
          <w:tcPr>
            <w:tcW w:w="1417" w:type="dxa"/>
            <w:tcBorders>
              <w:top w:val="single" w:color="000000" w:sz="12" w:space="0"/>
              <w:left w:val="nil"/>
              <w:bottom w:val="single" w:color="000000" w:sz="6" w:space="0"/>
              <w:right w:val="nil"/>
            </w:tcBorders>
          </w:tcPr>
          <w:p w14:paraId="4E5083E1">
            <w:pPr>
              <w:jc w:val="center"/>
            </w:pPr>
            <w:r>
              <w:rPr>
                <w:rFonts w:ascii="Times New Roman" w:hAnsi="Times New Roman" w:eastAsia="黑体"/>
                <w:b/>
                <w:sz w:val="21"/>
              </w:rPr>
              <w:t>测试步骤</w:t>
            </w:r>
          </w:p>
        </w:tc>
        <w:tc>
          <w:tcPr>
            <w:tcW w:w="1417" w:type="dxa"/>
            <w:tcBorders>
              <w:top w:val="single" w:color="000000" w:sz="12" w:space="0"/>
              <w:left w:val="nil"/>
              <w:bottom w:val="single" w:color="000000" w:sz="6" w:space="0"/>
              <w:right w:val="nil"/>
            </w:tcBorders>
          </w:tcPr>
          <w:p w14:paraId="1AAE356F">
            <w:pPr>
              <w:jc w:val="center"/>
            </w:pPr>
            <w:r>
              <w:rPr>
                <w:rFonts w:ascii="Times New Roman" w:hAnsi="Times New Roman" w:eastAsia="黑体"/>
                <w:b/>
                <w:sz w:val="21"/>
              </w:rPr>
              <w:t>预期结果</w:t>
            </w:r>
          </w:p>
        </w:tc>
        <w:tc>
          <w:tcPr>
            <w:tcW w:w="1417" w:type="dxa"/>
            <w:tcBorders>
              <w:top w:val="single" w:color="000000" w:sz="12" w:space="0"/>
              <w:left w:val="nil"/>
              <w:bottom w:val="single" w:color="000000" w:sz="6" w:space="0"/>
              <w:right w:val="nil"/>
            </w:tcBorders>
          </w:tcPr>
          <w:p w14:paraId="22AADAF2">
            <w:pPr>
              <w:jc w:val="center"/>
            </w:pPr>
            <w:r>
              <w:rPr>
                <w:rFonts w:ascii="Times New Roman" w:hAnsi="Times New Roman" w:eastAsia="黑体"/>
                <w:b/>
                <w:sz w:val="21"/>
              </w:rPr>
              <w:t>实际结果</w:t>
            </w:r>
          </w:p>
        </w:tc>
        <w:tc>
          <w:tcPr>
            <w:tcW w:w="1417" w:type="dxa"/>
            <w:tcBorders>
              <w:top w:val="single" w:color="000000" w:sz="12" w:space="0"/>
              <w:left w:val="nil"/>
              <w:bottom w:val="single" w:color="000000" w:sz="6" w:space="0"/>
              <w:right w:val="nil"/>
            </w:tcBorders>
          </w:tcPr>
          <w:p w14:paraId="1FD762CB">
            <w:pPr>
              <w:jc w:val="center"/>
            </w:pPr>
            <w:r>
              <w:rPr>
                <w:rFonts w:ascii="Times New Roman" w:hAnsi="Times New Roman" w:eastAsia="黑体"/>
                <w:b/>
                <w:sz w:val="21"/>
              </w:rPr>
              <w:t>是否通过</w:t>
            </w:r>
          </w:p>
        </w:tc>
      </w:tr>
      <w:tr w14:paraId="167CD677">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04793928">
            <w:pPr>
              <w:jc w:val="center"/>
            </w:pPr>
            <w:r>
              <w:rPr>
                <w:rFonts w:ascii="Times New Roman" w:hAnsi="Times New Roman" w:eastAsia="宋体"/>
                <w:b w:val="0"/>
                <w:sz w:val="21"/>
              </w:rPr>
              <w:t>TC-001</w:t>
            </w:r>
          </w:p>
        </w:tc>
        <w:tc>
          <w:tcPr>
            <w:tcW w:w="1417" w:type="dxa"/>
            <w:tcBorders>
              <w:top w:val="nil"/>
              <w:left w:val="nil"/>
              <w:bottom w:val="nil"/>
              <w:right w:val="nil"/>
            </w:tcBorders>
          </w:tcPr>
          <w:p w14:paraId="51235719">
            <w:pPr>
              <w:jc w:val="center"/>
            </w:pPr>
            <w:r>
              <w:rPr>
                <w:rFonts w:ascii="Times New Roman" w:hAnsi="Times New Roman" w:eastAsia="宋体"/>
                <w:b w:val="0"/>
                <w:sz w:val="21"/>
              </w:rPr>
              <w:t>正常登录</w:t>
            </w:r>
          </w:p>
        </w:tc>
        <w:tc>
          <w:tcPr>
            <w:tcW w:w="1417" w:type="dxa"/>
            <w:tcBorders>
              <w:top w:val="nil"/>
              <w:left w:val="nil"/>
              <w:bottom w:val="nil"/>
              <w:right w:val="nil"/>
            </w:tcBorders>
          </w:tcPr>
          <w:p w14:paraId="61383D87">
            <w:pPr>
              <w:jc w:val="center"/>
            </w:pPr>
            <w:r>
              <w:rPr>
                <w:rFonts w:ascii="Times New Roman" w:hAnsi="Times New Roman" w:eastAsia="宋体"/>
                <w:b w:val="0"/>
                <w:sz w:val="21"/>
              </w:rPr>
              <w:t>输入正确的用户名student1和密码123456，点击登录</w:t>
            </w:r>
          </w:p>
        </w:tc>
        <w:tc>
          <w:tcPr>
            <w:tcW w:w="1417" w:type="dxa"/>
            <w:tcBorders>
              <w:top w:val="nil"/>
              <w:left w:val="nil"/>
              <w:bottom w:val="nil"/>
              <w:right w:val="nil"/>
            </w:tcBorders>
          </w:tcPr>
          <w:p w14:paraId="15EF407A">
            <w:pPr>
              <w:jc w:val="center"/>
            </w:pPr>
            <w:r>
              <w:rPr>
                <w:rFonts w:ascii="Times New Roman" w:hAnsi="Times New Roman" w:eastAsia="宋体"/>
                <w:b w:val="0"/>
                <w:sz w:val="21"/>
              </w:rPr>
              <w:t>跳转到学生首页，显示用户信息</w:t>
            </w:r>
          </w:p>
        </w:tc>
        <w:tc>
          <w:tcPr>
            <w:tcW w:w="1417" w:type="dxa"/>
            <w:tcBorders>
              <w:top w:val="nil"/>
              <w:left w:val="nil"/>
              <w:bottom w:val="nil"/>
              <w:right w:val="nil"/>
            </w:tcBorders>
          </w:tcPr>
          <w:p w14:paraId="6219327F">
            <w:pPr>
              <w:jc w:val="center"/>
            </w:pPr>
            <w:r>
              <w:rPr>
                <w:rFonts w:ascii="Times New Roman" w:hAnsi="Times New Roman" w:eastAsia="宋体"/>
                <w:b w:val="0"/>
                <w:sz w:val="21"/>
              </w:rPr>
              <w:t>与预期一致</w:t>
            </w:r>
          </w:p>
        </w:tc>
        <w:tc>
          <w:tcPr>
            <w:tcW w:w="1417" w:type="dxa"/>
            <w:tcBorders>
              <w:top w:val="nil"/>
              <w:left w:val="nil"/>
              <w:bottom w:val="nil"/>
              <w:right w:val="nil"/>
            </w:tcBorders>
          </w:tcPr>
          <w:p w14:paraId="6C48F900">
            <w:pPr>
              <w:jc w:val="center"/>
            </w:pPr>
            <w:r>
              <w:rPr>
                <w:rFonts w:ascii="Times New Roman" w:hAnsi="Times New Roman" w:eastAsia="宋体"/>
                <w:b w:val="0"/>
                <w:sz w:val="21"/>
              </w:rPr>
              <w:t>通过</w:t>
            </w:r>
          </w:p>
        </w:tc>
      </w:tr>
      <w:tr w14:paraId="12E3FCE7">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1CACF383">
            <w:pPr>
              <w:jc w:val="center"/>
            </w:pPr>
            <w:r>
              <w:rPr>
                <w:rFonts w:ascii="Times New Roman" w:hAnsi="Times New Roman" w:eastAsia="宋体"/>
                <w:b w:val="0"/>
                <w:sz w:val="21"/>
              </w:rPr>
              <w:t>TC-002</w:t>
            </w:r>
          </w:p>
        </w:tc>
        <w:tc>
          <w:tcPr>
            <w:tcW w:w="1417" w:type="dxa"/>
            <w:tcBorders>
              <w:top w:val="nil"/>
              <w:left w:val="nil"/>
              <w:bottom w:val="nil"/>
              <w:right w:val="nil"/>
            </w:tcBorders>
          </w:tcPr>
          <w:p w14:paraId="1970A057">
            <w:pPr>
              <w:jc w:val="center"/>
            </w:pPr>
            <w:r>
              <w:rPr>
                <w:rFonts w:ascii="Times New Roman" w:hAnsi="Times New Roman" w:eastAsia="宋体"/>
                <w:b w:val="0"/>
                <w:sz w:val="21"/>
              </w:rPr>
              <w:t>错误密码登录</w:t>
            </w:r>
          </w:p>
        </w:tc>
        <w:tc>
          <w:tcPr>
            <w:tcW w:w="1417" w:type="dxa"/>
            <w:tcBorders>
              <w:top w:val="nil"/>
              <w:left w:val="nil"/>
              <w:bottom w:val="nil"/>
              <w:right w:val="nil"/>
            </w:tcBorders>
          </w:tcPr>
          <w:p w14:paraId="468C472B">
            <w:pPr>
              <w:jc w:val="center"/>
            </w:pPr>
            <w:r>
              <w:rPr>
                <w:rFonts w:ascii="Times New Roman" w:hAnsi="Times New Roman" w:eastAsia="宋体"/>
                <w:b w:val="0"/>
                <w:sz w:val="21"/>
              </w:rPr>
              <w:t>输入用户名student1和错误密码111111，点击登录</w:t>
            </w:r>
          </w:p>
        </w:tc>
        <w:tc>
          <w:tcPr>
            <w:tcW w:w="1417" w:type="dxa"/>
            <w:tcBorders>
              <w:top w:val="nil"/>
              <w:left w:val="nil"/>
              <w:bottom w:val="nil"/>
              <w:right w:val="nil"/>
            </w:tcBorders>
          </w:tcPr>
          <w:p w14:paraId="3DFDC542">
            <w:pPr>
              <w:jc w:val="center"/>
            </w:pPr>
            <w:r>
              <w:rPr>
                <w:rFonts w:ascii="Times New Roman" w:hAnsi="Times New Roman" w:eastAsia="宋体"/>
                <w:b w:val="0"/>
                <w:sz w:val="21"/>
              </w:rPr>
              <w:t>提示"用户名或密码错误"</w:t>
            </w:r>
          </w:p>
        </w:tc>
        <w:tc>
          <w:tcPr>
            <w:tcW w:w="1417" w:type="dxa"/>
            <w:tcBorders>
              <w:top w:val="nil"/>
              <w:left w:val="nil"/>
              <w:bottom w:val="nil"/>
              <w:right w:val="nil"/>
            </w:tcBorders>
          </w:tcPr>
          <w:p w14:paraId="2EDDEA37">
            <w:pPr>
              <w:jc w:val="center"/>
            </w:pPr>
            <w:r>
              <w:rPr>
                <w:rFonts w:ascii="Times New Roman" w:hAnsi="Times New Roman" w:eastAsia="宋体"/>
                <w:b w:val="0"/>
                <w:sz w:val="21"/>
              </w:rPr>
              <w:t>与预期一致</w:t>
            </w:r>
          </w:p>
        </w:tc>
        <w:tc>
          <w:tcPr>
            <w:tcW w:w="1417" w:type="dxa"/>
            <w:tcBorders>
              <w:top w:val="nil"/>
              <w:left w:val="nil"/>
              <w:bottom w:val="nil"/>
              <w:right w:val="nil"/>
            </w:tcBorders>
          </w:tcPr>
          <w:p w14:paraId="15FFEC47">
            <w:pPr>
              <w:jc w:val="center"/>
            </w:pPr>
            <w:r>
              <w:rPr>
                <w:rFonts w:ascii="Times New Roman" w:hAnsi="Times New Roman" w:eastAsia="宋体"/>
                <w:b w:val="0"/>
                <w:sz w:val="21"/>
              </w:rPr>
              <w:t>通过</w:t>
            </w:r>
          </w:p>
        </w:tc>
      </w:tr>
      <w:tr w14:paraId="62921398">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55A04F20">
            <w:pPr>
              <w:jc w:val="center"/>
            </w:pPr>
            <w:r>
              <w:rPr>
                <w:rFonts w:ascii="Times New Roman" w:hAnsi="Times New Roman" w:eastAsia="宋体"/>
                <w:b w:val="0"/>
                <w:sz w:val="21"/>
              </w:rPr>
              <w:t>TC-003</w:t>
            </w:r>
          </w:p>
        </w:tc>
        <w:tc>
          <w:tcPr>
            <w:tcW w:w="1417" w:type="dxa"/>
            <w:tcBorders>
              <w:top w:val="nil"/>
              <w:left w:val="nil"/>
              <w:bottom w:val="nil"/>
              <w:right w:val="nil"/>
            </w:tcBorders>
          </w:tcPr>
          <w:p w14:paraId="2E445EA1">
            <w:pPr>
              <w:jc w:val="center"/>
            </w:pPr>
            <w:r>
              <w:rPr>
                <w:rFonts w:ascii="Times New Roman" w:hAnsi="Times New Roman" w:eastAsia="宋体"/>
                <w:b w:val="0"/>
                <w:sz w:val="21"/>
              </w:rPr>
              <w:t>空输入登录</w:t>
            </w:r>
          </w:p>
        </w:tc>
        <w:tc>
          <w:tcPr>
            <w:tcW w:w="1417" w:type="dxa"/>
            <w:tcBorders>
              <w:top w:val="nil"/>
              <w:left w:val="nil"/>
              <w:bottom w:val="nil"/>
              <w:right w:val="nil"/>
            </w:tcBorders>
          </w:tcPr>
          <w:p w14:paraId="4675C103">
            <w:pPr>
              <w:jc w:val="center"/>
            </w:pPr>
            <w:r>
              <w:rPr>
                <w:rFonts w:ascii="Times New Roman" w:hAnsi="Times New Roman" w:eastAsia="宋体"/>
                <w:b w:val="0"/>
                <w:sz w:val="21"/>
              </w:rPr>
              <w:t>不输入任何内容，直接点击登录</w:t>
            </w:r>
          </w:p>
        </w:tc>
        <w:tc>
          <w:tcPr>
            <w:tcW w:w="1417" w:type="dxa"/>
            <w:tcBorders>
              <w:top w:val="nil"/>
              <w:left w:val="nil"/>
              <w:bottom w:val="nil"/>
              <w:right w:val="nil"/>
            </w:tcBorders>
          </w:tcPr>
          <w:p w14:paraId="2F418581">
            <w:pPr>
              <w:jc w:val="center"/>
            </w:pPr>
            <w:r>
              <w:rPr>
                <w:rFonts w:ascii="Times New Roman" w:hAnsi="Times New Roman" w:eastAsia="宋体"/>
                <w:b w:val="0"/>
                <w:sz w:val="21"/>
              </w:rPr>
              <w:t>提示"请输入用户名和密码"</w:t>
            </w:r>
          </w:p>
        </w:tc>
        <w:tc>
          <w:tcPr>
            <w:tcW w:w="1417" w:type="dxa"/>
            <w:tcBorders>
              <w:top w:val="nil"/>
              <w:left w:val="nil"/>
              <w:bottom w:val="nil"/>
              <w:right w:val="nil"/>
            </w:tcBorders>
          </w:tcPr>
          <w:p w14:paraId="0B2683DD">
            <w:pPr>
              <w:jc w:val="center"/>
            </w:pPr>
            <w:r>
              <w:rPr>
                <w:rFonts w:ascii="Times New Roman" w:hAnsi="Times New Roman" w:eastAsia="宋体"/>
                <w:b w:val="0"/>
                <w:sz w:val="21"/>
              </w:rPr>
              <w:t>与预期一致</w:t>
            </w:r>
          </w:p>
        </w:tc>
        <w:tc>
          <w:tcPr>
            <w:tcW w:w="1417" w:type="dxa"/>
            <w:tcBorders>
              <w:top w:val="nil"/>
              <w:left w:val="nil"/>
              <w:bottom w:val="nil"/>
              <w:right w:val="nil"/>
            </w:tcBorders>
          </w:tcPr>
          <w:p w14:paraId="1A8E3672">
            <w:pPr>
              <w:jc w:val="center"/>
            </w:pPr>
            <w:r>
              <w:rPr>
                <w:rFonts w:ascii="Times New Roman" w:hAnsi="Times New Roman" w:eastAsia="宋体"/>
                <w:b w:val="0"/>
                <w:sz w:val="21"/>
              </w:rPr>
              <w:t>通过</w:t>
            </w:r>
          </w:p>
        </w:tc>
      </w:tr>
      <w:tr w14:paraId="616A74E8">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25323669">
            <w:pPr>
              <w:jc w:val="center"/>
            </w:pPr>
            <w:r>
              <w:rPr>
                <w:rFonts w:ascii="Times New Roman" w:hAnsi="Times New Roman" w:eastAsia="宋体"/>
                <w:b w:val="0"/>
                <w:sz w:val="21"/>
              </w:rPr>
              <w:t>TC-004</w:t>
            </w:r>
          </w:p>
        </w:tc>
        <w:tc>
          <w:tcPr>
            <w:tcW w:w="1417" w:type="dxa"/>
            <w:tcBorders>
              <w:top w:val="nil"/>
              <w:left w:val="nil"/>
              <w:bottom w:val="nil"/>
              <w:right w:val="nil"/>
            </w:tcBorders>
          </w:tcPr>
          <w:p w14:paraId="788D36CA">
            <w:pPr>
              <w:jc w:val="center"/>
            </w:pPr>
            <w:r>
              <w:rPr>
                <w:rFonts w:ascii="Times New Roman" w:hAnsi="Times New Roman" w:eastAsia="宋体"/>
                <w:b w:val="0"/>
                <w:sz w:val="21"/>
              </w:rPr>
              <w:t>用户注册</w:t>
            </w:r>
          </w:p>
        </w:tc>
        <w:tc>
          <w:tcPr>
            <w:tcW w:w="1417" w:type="dxa"/>
            <w:tcBorders>
              <w:top w:val="nil"/>
              <w:left w:val="nil"/>
              <w:bottom w:val="nil"/>
              <w:right w:val="nil"/>
            </w:tcBorders>
          </w:tcPr>
          <w:p w14:paraId="28F5A697">
            <w:pPr>
              <w:jc w:val="center"/>
            </w:pPr>
            <w:r>
              <w:rPr>
                <w:rFonts w:ascii="Times New Roman" w:hAnsi="Times New Roman" w:eastAsia="宋体"/>
                <w:b w:val="0"/>
                <w:sz w:val="21"/>
              </w:rPr>
              <w:t>填写完整注册信息，点击注册</w:t>
            </w:r>
          </w:p>
        </w:tc>
        <w:tc>
          <w:tcPr>
            <w:tcW w:w="1417" w:type="dxa"/>
            <w:tcBorders>
              <w:top w:val="nil"/>
              <w:left w:val="nil"/>
              <w:bottom w:val="nil"/>
              <w:right w:val="nil"/>
            </w:tcBorders>
          </w:tcPr>
          <w:p w14:paraId="7916EAA5">
            <w:pPr>
              <w:jc w:val="center"/>
            </w:pPr>
            <w:r>
              <w:rPr>
                <w:rFonts w:ascii="Times New Roman" w:hAnsi="Times New Roman" w:eastAsia="宋体"/>
                <w:b w:val="0"/>
                <w:sz w:val="21"/>
              </w:rPr>
              <w:t>提示"注册成功"，跳转到登录页</w:t>
            </w:r>
          </w:p>
        </w:tc>
        <w:tc>
          <w:tcPr>
            <w:tcW w:w="1417" w:type="dxa"/>
            <w:tcBorders>
              <w:top w:val="nil"/>
              <w:left w:val="nil"/>
              <w:bottom w:val="nil"/>
              <w:right w:val="nil"/>
            </w:tcBorders>
          </w:tcPr>
          <w:p w14:paraId="2B9FC669">
            <w:pPr>
              <w:jc w:val="center"/>
            </w:pPr>
            <w:r>
              <w:rPr>
                <w:rFonts w:ascii="Times New Roman" w:hAnsi="Times New Roman" w:eastAsia="宋体"/>
                <w:b w:val="0"/>
                <w:sz w:val="21"/>
              </w:rPr>
              <w:t>与预期一致</w:t>
            </w:r>
          </w:p>
        </w:tc>
        <w:tc>
          <w:tcPr>
            <w:tcW w:w="1417" w:type="dxa"/>
            <w:tcBorders>
              <w:top w:val="nil"/>
              <w:left w:val="nil"/>
              <w:bottom w:val="nil"/>
              <w:right w:val="nil"/>
            </w:tcBorders>
          </w:tcPr>
          <w:p w14:paraId="5EB01934">
            <w:pPr>
              <w:jc w:val="center"/>
            </w:pPr>
            <w:r>
              <w:rPr>
                <w:rFonts w:ascii="Times New Roman" w:hAnsi="Times New Roman" w:eastAsia="宋体"/>
                <w:b w:val="0"/>
                <w:sz w:val="21"/>
              </w:rPr>
              <w:t>通过</w:t>
            </w:r>
          </w:p>
        </w:tc>
      </w:tr>
      <w:tr w14:paraId="62CF6BE5">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6D4251B0">
            <w:pPr>
              <w:jc w:val="center"/>
            </w:pPr>
            <w:r>
              <w:rPr>
                <w:rFonts w:ascii="Times New Roman" w:hAnsi="Times New Roman" w:eastAsia="宋体"/>
                <w:b w:val="0"/>
                <w:sz w:val="21"/>
              </w:rPr>
              <w:t>TC-005</w:t>
            </w:r>
          </w:p>
        </w:tc>
        <w:tc>
          <w:tcPr>
            <w:tcW w:w="1417" w:type="dxa"/>
            <w:tcBorders>
              <w:top w:val="nil"/>
              <w:left w:val="nil"/>
              <w:bottom w:val="nil"/>
              <w:right w:val="nil"/>
            </w:tcBorders>
          </w:tcPr>
          <w:p w14:paraId="25EAEDAB">
            <w:pPr>
              <w:jc w:val="center"/>
            </w:pPr>
            <w:r>
              <w:rPr>
                <w:rFonts w:ascii="Times New Roman" w:hAnsi="Times New Roman" w:eastAsia="宋体"/>
                <w:b w:val="0"/>
                <w:sz w:val="21"/>
              </w:rPr>
              <w:t>重复用户名注册</w:t>
            </w:r>
          </w:p>
        </w:tc>
        <w:tc>
          <w:tcPr>
            <w:tcW w:w="1417" w:type="dxa"/>
            <w:tcBorders>
              <w:top w:val="nil"/>
              <w:left w:val="nil"/>
              <w:bottom w:val="nil"/>
              <w:right w:val="nil"/>
            </w:tcBorders>
          </w:tcPr>
          <w:p w14:paraId="52DEEEB3">
            <w:pPr>
              <w:jc w:val="center"/>
            </w:pPr>
            <w:r>
              <w:rPr>
                <w:rFonts w:ascii="Times New Roman" w:hAnsi="Times New Roman" w:eastAsia="宋体"/>
                <w:b w:val="0"/>
                <w:sz w:val="21"/>
              </w:rPr>
              <w:t>使用已存在的用户名进行注册</w:t>
            </w:r>
          </w:p>
        </w:tc>
        <w:tc>
          <w:tcPr>
            <w:tcW w:w="1417" w:type="dxa"/>
            <w:tcBorders>
              <w:top w:val="nil"/>
              <w:left w:val="nil"/>
              <w:bottom w:val="nil"/>
              <w:right w:val="nil"/>
            </w:tcBorders>
          </w:tcPr>
          <w:p w14:paraId="105C9C4C">
            <w:pPr>
              <w:jc w:val="center"/>
            </w:pPr>
            <w:r>
              <w:rPr>
                <w:rFonts w:ascii="Times New Roman" w:hAnsi="Times New Roman" w:eastAsia="宋体"/>
                <w:b w:val="0"/>
                <w:sz w:val="21"/>
              </w:rPr>
              <w:t>提示"用户名已存在"</w:t>
            </w:r>
          </w:p>
        </w:tc>
        <w:tc>
          <w:tcPr>
            <w:tcW w:w="1417" w:type="dxa"/>
            <w:tcBorders>
              <w:top w:val="nil"/>
              <w:left w:val="nil"/>
              <w:bottom w:val="nil"/>
              <w:right w:val="nil"/>
            </w:tcBorders>
          </w:tcPr>
          <w:p w14:paraId="0AAD33C2">
            <w:pPr>
              <w:jc w:val="center"/>
            </w:pPr>
            <w:r>
              <w:rPr>
                <w:rFonts w:ascii="Times New Roman" w:hAnsi="Times New Roman" w:eastAsia="宋体"/>
                <w:b w:val="0"/>
                <w:sz w:val="21"/>
              </w:rPr>
              <w:t>与预期一致</w:t>
            </w:r>
          </w:p>
        </w:tc>
        <w:tc>
          <w:tcPr>
            <w:tcW w:w="1417" w:type="dxa"/>
            <w:tcBorders>
              <w:top w:val="nil"/>
              <w:left w:val="nil"/>
              <w:bottom w:val="nil"/>
              <w:right w:val="nil"/>
            </w:tcBorders>
          </w:tcPr>
          <w:p w14:paraId="0D512287">
            <w:pPr>
              <w:jc w:val="center"/>
            </w:pPr>
            <w:r>
              <w:rPr>
                <w:rFonts w:ascii="Times New Roman" w:hAnsi="Times New Roman" w:eastAsia="宋体"/>
                <w:b w:val="0"/>
                <w:sz w:val="21"/>
              </w:rPr>
              <w:t>通过</w:t>
            </w:r>
          </w:p>
        </w:tc>
      </w:tr>
      <w:tr w14:paraId="68D474CC">
        <w:tblPrEx>
          <w:tblCellMar>
            <w:top w:w="0" w:type="dxa"/>
            <w:left w:w="108" w:type="dxa"/>
            <w:bottom w:w="0" w:type="dxa"/>
            <w:right w:w="108" w:type="dxa"/>
          </w:tblCellMar>
        </w:tblPrEx>
        <w:trPr>
          <w:jc w:val="center"/>
        </w:trPr>
        <w:tc>
          <w:tcPr>
            <w:tcW w:w="1417" w:type="dxa"/>
            <w:tcBorders>
              <w:top w:val="nil"/>
              <w:left w:val="nil"/>
              <w:bottom w:val="single" w:color="000000" w:sz="12" w:space="0"/>
              <w:right w:val="nil"/>
            </w:tcBorders>
          </w:tcPr>
          <w:p w14:paraId="61013B53">
            <w:pPr>
              <w:jc w:val="center"/>
            </w:pPr>
            <w:r>
              <w:rPr>
                <w:rFonts w:ascii="Times New Roman" w:hAnsi="Times New Roman" w:eastAsia="宋体"/>
                <w:b w:val="0"/>
                <w:sz w:val="21"/>
              </w:rPr>
              <w:t>TC-006</w:t>
            </w:r>
          </w:p>
        </w:tc>
        <w:tc>
          <w:tcPr>
            <w:tcW w:w="1417" w:type="dxa"/>
            <w:tcBorders>
              <w:top w:val="nil"/>
              <w:left w:val="nil"/>
              <w:bottom w:val="single" w:color="000000" w:sz="12" w:space="0"/>
              <w:right w:val="nil"/>
            </w:tcBorders>
          </w:tcPr>
          <w:p w14:paraId="745B39AF">
            <w:pPr>
              <w:jc w:val="center"/>
            </w:pPr>
            <w:r>
              <w:rPr>
                <w:rFonts w:ascii="Times New Roman" w:hAnsi="Times New Roman" w:eastAsia="宋体"/>
                <w:b w:val="0"/>
                <w:sz w:val="21"/>
              </w:rPr>
              <w:t>角色分流</w:t>
            </w:r>
          </w:p>
        </w:tc>
        <w:tc>
          <w:tcPr>
            <w:tcW w:w="1417" w:type="dxa"/>
            <w:tcBorders>
              <w:top w:val="nil"/>
              <w:left w:val="nil"/>
              <w:bottom w:val="single" w:color="000000" w:sz="12" w:space="0"/>
              <w:right w:val="nil"/>
            </w:tcBorders>
          </w:tcPr>
          <w:p w14:paraId="576EC619">
            <w:pPr>
              <w:jc w:val="center"/>
            </w:pPr>
            <w:r>
              <w:rPr>
                <w:rFonts w:ascii="Times New Roman" w:hAnsi="Times New Roman" w:eastAsia="宋体"/>
                <w:b w:val="0"/>
                <w:sz w:val="21"/>
              </w:rPr>
              <w:t>分别用student1、leader1、admin登录</w:t>
            </w:r>
          </w:p>
        </w:tc>
        <w:tc>
          <w:tcPr>
            <w:tcW w:w="1417" w:type="dxa"/>
            <w:tcBorders>
              <w:top w:val="nil"/>
              <w:left w:val="nil"/>
              <w:bottom w:val="single" w:color="000000" w:sz="12" w:space="0"/>
              <w:right w:val="nil"/>
            </w:tcBorders>
          </w:tcPr>
          <w:p w14:paraId="715648B4">
            <w:pPr>
              <w:jc w:val="center"/>
            </w:pPr>
            <w:r>
              <w:rPr>
                <w:rFonts w:ascii="Times New Roman" w:hAnsi="Times New Roman" w:eastAsia="宋体"/>
                <w:b w:val="0"/>
                <w:sz w:val="21"/>
              </w:rPr>
              <w:t>分别跳转到学生/负责人/管理员首页</w:t>
            </w:r>
          </w:p>
        </w:tc>
        <w:tc>
          <w:tcPr>
            <w:tcW w:w="1417" w:type="dxa"/>
            <w:tcBorders>
              <w:top w:val="nil"/>
              <w:left w:val="nil"/>
              <w:bottom w:val="single" w:color="000000" w:sz="12" w:space="0"/>
              <w:right w:val="nil"/>
            </w:tcBorders>
          </w:tcPr>
          <w:p w14:paraId="0F10136E">
            <w:pPr>
              <w:jc w:val="center"/>
            </w:pPr>
            <w:r>
              <w:rPr>
                <w:rFonts w:ascii="Times New Roman" w:hAnsi="Times New Roman" w:eastAsia="宋体"/>
                <w:b w:val="0"/>
                <w:sz w:val="21"/>
              </w:rPr>
              <w:t>与预期一致</w:t>
            </w:r>
          </w:p>
        </w:tc>
        <w:tc>
          <w:tcPr>
            <w:tcW w:w="1417" w:type="dxa"/>
            <w:tcBorders>
              <w:top w:val="nil"/>
              <w:left w:val="nil"/>
              <w:bottom w:val="single" w:color="000000" w:sz="12" w:space="0"/>
              <w:right w:val="nil"/>
            </w:tcBorders>
          </w:tcPr>
          <w:p w14:paraId="747D5D46">
            <w:pPr>
              <w:jc w:val="center"/>
            </w:pPr>
            <w:r>
              <w:rPr>
                <w:rFonts w:ascii="Times New Roman" w:hAnsi="Times New Roman" w:eastAsia="宋体"/>
                <w:b w:val="0"/>
                <w:sz w:val="21"/>
              </w:rPr>
              <w:t>通过</w:t>
            </w:r>
          </w:p>
        </w:tc>
      </w:tr>
    </w:tbl>
    <w:p w14:paraId="76B1DB47">
      <w:pPr>
        <w:spacing w:before="0" w:beforeLines="50" w:after="0" w:afterLines="50" w:line="460" w:lineRule="exact"/>
        <w:jc w:val="left"/>
        <w:outlineLvl w:val="2"/>
      </w:pPr>
      <w:bookmarkStart w:id="63" w:name="_Toc21659"/>
      <w:r>
        <w:rPr>
          <w:rFonts w:ascii="Times New Roman" w:hAnsi="Times New Roman" w:eastAsia="黑体"/>
          <w:sz w:val="24"/>
          <w:szCs w:val="24"/>
        </w:rPr>
        <w:t>6.2.2  学生端功能测试</w:t>
      </w:r>
      <w:bookmarkEnd w:id="63"/>
    </w:p>
    <w:p w14:paraId="13B28402">
      <w:pPr>
        <w:spacing w:before="0" w:after="0" w:line="460" w:lineRule="exact"/>
        <w:jc w:val="center"/>
      </w:pPr>
      <w:r>
        <w:rPr>
          <w:rFonts w:ascii="Times New Roman" w:hAnsi="Times New Roman" w:eastAsia="黑体"/>
          <w:sz w:val="24"/>
          <w:szCs w:val="24"/>
        </w:rPr>
        <w:t>表6-3  学生端功能测试用例</w:t>
      </w:r>
    </w:p>
    <w:tbl>
      <w:tblPr>
        <w:tblStyle w:val="36"/>
        <w:tblW w:w="0" w:type="auto"/>
        <w:jc w:val="center"/>
        <w:tblLayout w:type="autofit"/>
        <w:tblCellMar>
          <w:top w:w="0" w:type="dxa"/>
          <w:left w:w="108" w:type="dxa"/>
          <w:bottom w:w="0" w:type="dxa"/>
          <w:right w:w="108" w:type="dxa"/>
        </w:tblCellMar>
      </w:tblPr>
      <w:tblGrid>
        <w:gridCol w:w="1417"/>
        <w:gridCol w:w="1417"/>
        <w:gridCol w:w="1417"/>
        <w:gridCol w:w="1417"/>
        <w:gridCol w:w="1417"/>
        <w:gridCol w:w="1417"/>
      </w:tblGrid>
      <w:tr w14:paraId="6FE381D5">
        <w:tblPrEx>
          <w:tblCellMar>
            <w:top w:w="0" w:type="dxa"/>
            <w:left w:w="108" w:type="dxa"/>
            <w:bottom w:w="0" w:type="dxa"/>
            <w:right w:w="108" w:type="dxa"/>
          </w:tblCellMar>
        </w:tblPrEx>
        <w:trPr>
          <w:jc w:val="center"/>
        </w:trPr>
        <w:tc>
          <w:tcPr>
            <w:tcW w:w="1417" w:type="dxa"/>
            <w:tcBorders>
              <w:top w:val="single" w:color="000000" w:sz="12" w:space="0"/>
              <w:left w:val="nil"/>
              <w:bottom w:val="single" w:color="000000" w:sz="6" w:space="0"/>
              <w:right w:val="nil"/>
            </w:tcBorders>
          </w:tcPr>
          <w:p w14:paraId="1D9EBC3A">
            <w:pPr>
              <w:jc w:val="center"/>
            </w:pPr>
            <w:r>
              <w:rPr>
                <w:rFonts w:ascii="Times New Roman" w:hAnsi="Times New Roman" w:eastAsia="黑体"/>
                <w:b/>
                <w:sz w:val="21"/>
              </w:rPr>
              <w:t>测试编号</w:t>
            </w:r>
          </w:p>
        </w:tc>
        <w:tc>
          <w:tcPr>
            <w:tcW w:w="1417" w:type="dxa"/>
            <w:tcBorders>
              <w:top w:val="single" w:color="000000" w:sz="12" w:space="0"/>
              <w:left w:val="nil"/>
              <w:bottom w:val="single" w:color="000000" w:sz="6" w:space="0"/>
              <w:right w:val="nil"/>
            </w:tcBorders>
          </w:tcPr>
          <w:p w14:paraId="433DE528">
            <w:pPr>
              <w:jc w:val="center"/>
            </w:pPr>
            <w:r>
              <w:rPr>
                <w:rFonts w:ascii="Times New Roman" w:hAnsi="Times New Roman" w:eastAsia="黑体"/>
                <w:b/>
                <w:sz w:val="21"/>
              </w:rPr>
              <w:t>测试项目</w:t>
            </w:r>
          </w:p>
        </w:tc>
        <w:tc>
          <w:tcPr>
            <w:tcW w:w="1417" w:type="dxa"/>
            <w:tcBorders>
              <w:top w:val="single" w:color="000000" w:sz="12" w:space="0"/>
              <w:left w:val="nil"/>
              <w:bottom w:val="single" w:color="000000" w:sz="6" w:space="0"/>
              <w:right w:val="nil"/>
            </w:tcBorders>
          </w:tcPr>
          <w:p w14:paraId="405A88B3">
            <w:pPr>
              <w:jc w:val="center"/>
            </w:pPr>
            <w:r>
              <w:rPr>
                <w:rFonts w:ascii="Times New Roman" w:hAnsi="Times New Roman" w:eastAsia="黑体"/>
                <w:b/>
                <w:sz w:val="21"/>
              </w:rPr>
              <w:t>测试步骤</w:t>
            </w:r>
          </w:p>
        </w:tc>
        <w:tc>
          <w:tcPr>
            <w:tcW w:w="1417" w:type="dxa"/>
            <w:tcBorders>
              <w:top w:val="single" w:color="000000" w:sz="12" w:space="0"/>
              <w:left w:val="nil"/>
              <w:bottom w:val="single" w:color="000000" w:sz="6" w:space="0"/>
              <w:right w:val="nil"/>
            </w:tcBorders>
          </w:tcPr>
          <w:p w14:paraId="48D933C3">
            <w:pPr>
              <w:jc w:val="center"/>
            </w:pPr>
            <w:r>
              <w:rPr>
                <w:rFonts w:ascii="Times New Roman" w:hAnsi="Times New Roman" w:eastAsia="黑体"/>
                <w:b/>
                <w:sz w:val="21"/>
              </w:rPr>
              <w:t>预期结果</w:t>
            </w:r>
          </w:p>
        </w:tc>
        <w:tc>
          <w:tcPr>
            <w:tcW w:w="1417" w:type="dxa"/>
            <w:tcBorders>
              <w:top w:val="single" w:color="000000" w:sz="12" w:space="0"/>
              <w:left w:val="nil"/>
              <w:bottom w:val="single" w:color="000000" w:sz="6" w:space="0"/>
              <w:right w:val="nil"/>
            </w:tcBorders>
          </w:tcPr>
          <w:p w14:paraId="6879C5E4">
            <w:pPr>
              <w:jc w:val="center"/>
            </w:pPr>
            <w:r>
              <w:rPr>
                <w:rFonts w:ascii="Times New Roman" w:hAnsi="Times New Roman" w:eastAsia="黑体"/>
                <w:b/>
                <w:sz w:val="21"/>
              </w:rPr>
              <w:t>实际结果</w:t>
            </w:r>
          </w:p>
        </w:tc>
        <w:tc>
          <w:tcPr>
            <w:tcW w:w="1417" w:type="dxa"/>
            <w:tcBorders>
              <w:top w:val="single" w:color="000000" w:sz="12" w:space="0"/>
              <w:left w:val="nil"/>
              <w:bottom w:val="single" w:color="000000" w:sz="6" w:space="0"/>
              <w:right w:val="nil"/>
            </w:tcBorders>
          </w:tcPr>
          <w:p w14:paraId="73A970C9">
            <w:pPr>
              <w:jc w:val="center"/>
            </w:pPr>
            <w:r>
              <w:rPr>
                <w:rFonts w:ascii="Times New Roman" w:hAnsi="Times New Roman" w:eastAsia="黑体"/>
                <w:b/>
                <w:sz w:val="21"/>
              </w:rPr>
              <w:t>是否通过</w:t>
            </w:r>
          </w:p>
        </w:tc>
      </w:tr>
      <w:tr w14:paraId="509FD4C8">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0BC175A1">
            <w:pPr>
              <w:jc w:val="center"/>
            </w:pPr>
            <w:r>
              <w:rPr>
                <w:rFonts w:ascii="Times New Roman" w:hAnsi="Times New Roman" w:eastAsia="宋体"/>
                <w:b w:val="0"/>
                <w:sz w:val="21"/>
              </w:rPr>
              <w:t>TC-007</w:t>
            </w:r>
          </w:p>
        </w:tc>
        <w:tc>
          <w:tcPr>
            <w:tcW w:w="1417" w:type="dxa"/>
            <w:tcBorders>
              <w:top w:val="nil"/>
              <w:left w:val="nil"/>
              <w:bottom w:val="nil"/>
              <w:right w:val="nil"/>
            </w:tcBorders>
          </w:tcPr>
          <w:p w14:paraId="1E93C1A1">
            <w:pPr>
              <w:jc w:val="center"/>
            </w:pPr>
            <w:r>
              <w:rPr>
                <w:rFonts w:ascii="Times New Roman" w:hAnsi="Times New Roman" w:eastAsia="宋体"/>
                <w:b w:val="0"/>
                <w:sz w:val="21"/>
              </w:rPr>
              <w:t>社团浏览</w:t>
            </w:r>
          </w:p>
        </w:tc>
        <w:tc>
          <w:tcPr>
            <w:tcW w:w="1417" w:type="dxa"/>
            <w:tcBorders>
              <w:top w:val="nil"/>
              <w:left w:val="nil"/>
              <w:bottom w:val="nil"/>
              <w:right w:val="nil"/>
            </w:tcBorders>
          </w:tcPr>
          <w:p w14:paraId="49765CC8">
            <w:pPr>
              <w:jc w:val="center"/>
            </w:pPr>
            <w:r>
              <w:rPr>
                <w:rFonts w:ascii="Times New Roman" w:hAnsi="Times New Roman" w:eastAsia="宋体"/>
                <w:b w:val="0"/>
                <w:sz w:val="21"/>
              </w:rPr>
              <w:t>登录后点击"全部社团"</w:t>
            </w:r>
          </w:p>
        </w:tc>
        <w:tc>
          <w:tcPr>
            <w:tcW w:w="1417" w:type="dxa"/>
            <w:tcBorders>
              <w:top w:val="nil"/>
              <w:left w:val="nil"/>
              <w:bottom w:val="nil"/>
              <w:right w:val="nil"/>
            </w:tcBorders>
          </w:tcPr>
          <w:p w14:paraId="0464F6AC">
            <w:pPr>
              <w:jc w:val="center"/>
            </w:pPr>
            <w:r>
              <w:rPr>
                <w:rFonts w:ascii="Times New Roman" w:hAnsi="Times New Roman" w:eastAsia="宋体"/>
                <w:b w:val="0"/>
                <w:sz w:val="21"/>
              </w:rPr>
              <w:t>显示所有已审核社团列表</w:t>
            </w:r>
          </w:p>
        </w:tc>
        <w:tc>
          <w:tcPr>
            <w:tcW w:w="1417" w:type="dxa"/>
            <w:tcBorders>
              <w:top w:val="nil"/>
              <w:left w:val="nil"/>
              <w:bottom w:val="nil"/>
              <w:right w:val="nil"/>
            </w:tcBorders>
          </w:tcPr>
          <w:p w14:paraId="0006C081">
            <w:pPr>
              <w:jc w:val="center"/>
            </w:pPr>
            <w:r>
              <w:rPr>
                <w:rFonts w:ascii="Times New Roman" w:hAnsi="Times New Roman" w:eastAsia="宋体"/>
                <w:b w:val="0"/>
                <w:sz w:val="21"/>
              </w:rPr>
              <w:t>与预期一致</w:t>
            </w:r>
          </w:p>
        </w:tc>
        <w:tc>
          <w:tcPr>
            <w:tcW w:w="1417" w:type="dxa"/>
            <w:tcBorders>
              <w:top w:val="nil"/>
              <w:left w:val="nil"/>
              <w:bottom w:val="nil"/>
              <w:right w:val="nil"/>
            </w:tcBorders>
          </w:tcPr>
          <w:p w14:paraId="249384A9">
            <w:pPr>
              <w:jc w:val="center"/>
            </w:pPr>
            <w:r>
              <w:rPr>
                <w:rFonts w:ascii="Times New Roman" w:hAnsi="Times New Roman" w:eastAsia="宋体"/>
                <w:b w:val="0"/>
                <w:sz w:val="21"/>
              </w:rPr>
              <w:t>通过</w:t>
            </w:r>
          </w:p>
        </w:tc>
      </w:tr>
      <w:tr w14:paraId="5605D9ED">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328B49BA">
            <w:pPr>
              <w:jc w:val="center"/>
            </w:pPr>
            <w:r>
              <w:rPr>
                <w:rFonts w:ascii="Times New Roman" w:hAnsi="Times New Roman" w:eastAsia="宋体"/>
                <w:b w:val="0"/>
                <w:sz w:val="21"/>
              </w:rPr>
              <w:t>TC-008</w:t>
            </w:r>
          </w:p>
        </w:tc>
        <w:tc>
          <w:tcPr>
            <w:tcW w:w="1417" w:type="dxa"/>
            <w:tcBorders>
              <w:top w:val="nil"/>
              <w:left w:val="nil"/>
              <w:bottom w:val="nil"/>
              <w:right w:val="nil"/>
            </w:tcBorders>
          </w:tcPr>
          <w:p w14:paraId="7F8500A5">
            <w:pPr>
              <w:jc w:val="center"/>
            </w:pPr>
            <w:r>
              <w:rPr>
                <w:rFonts w:ascii="Times New Roman" w:hAnsi="Times New Roman" w:eastAsia="宋体"/>
                <w:b w:val="0"/>
                <w:sz w:val="21"/>
              </w:rPr>
              <w:t>社团搜索</w:t>
            </w:r>
          </w:p>
        </w:tc>
        <w:tc>
          <w:tcPr>
            <w:tcW w:w="1417" w:type="dxa"/>
            <w:tcBorders>
              <w:top w:val="nil"/>
              <w:left w:val="nil"/>
              <w:bottom w:val="nil"/>
              <w:right w:val="nil"/>
            </w:tcBorders>
          </w:tcPr>
          <w:p w14:paraId="4182FCF5">
            <w:pPr>
              <w:jc w:val="center"/>
            </w:pPr>
            <w:r>
              <w:rPr>
                <w:rFonts w:ascii="Times New Roman" w:hAnsi="Times New Roman" w:eastAsia="宋体"/>
                <w:b w:val="0"/>
                <w:sz w:val="21"/>
              </w:rPr>
              <w:t>在搜索框输入"编程"</w:t>
            </w:r>
          </w:p>
        </w:tc>
        <w:tc>
          <w:tcPr>
            <w:tcW w:w="1417" w:type="dxa"/>
            <w:tcBorders>
              <w:top w:val="nil"/>
              <w:left w:val="nil"/>
              <w:bottom w:val="nil"/>
              <w:right w:val="nil"/>
            </w:tcBorders>
          </w:tcPr>
          <w:p w14:paraId="55D9B2DD">
            <w:pPr>
              <w:jc w:val="center"/>
            </w:pPr>
            <w:r>
              <w:rPr>
                <w:rFonts w:ascii="Times New Roman" w:hAnsi="Times New Roman" w:eastAsia="宋体"/>
                <w:b w:val="0"/>
                <w:sz w:val="21"/>
              </w:rPr>
              <w:t>筛选出名称含"编程"的社团</w:t>
            </w:r>
          </w:p>
        </w:tc>
        <w:tc>
          <w:tcPr>
            <w:tcW w:w="1417" w:type="dxa"/>
            <w:tcBorders>
              <w:top w:val="nil"/>
              <w:left w:val="nil"/>
              <w:bottom w:val="nil"/>
              <w:right w:val="nil"/>
            </w:tcBorders>
          </w:tcPr>
          <w:p w14:paraId="596D39B3">
            <w:pPr>
              <w:jc w:val="center"/>
            </w:pPr>
            <w:r>
              <w:rPr>
                <w:rFonts w:ascii="Times New Roman" w:hAnsi="Times New Roman" w:eastAsia="宋体"/>
                <w:b w:val="0"/>
                <w:sz w:val="21"/>
              </w:rPr>
              <w:t>与预期一致</w:t>
            </w:r>
          </w:p>
        </w:tc>
        <w:tc>
          <w:tcPr>
            <w:tcW w:w="1417" w:type="dxa"/>
            <w:tcBorders>
              <w:top w:val="nil"/>
              <w:left w:val="nil"/>
              <w:bottom w:val="nil"/>
              <w:right w:val="nil"/>
            </w:tcBorders>
          </w:tcPr>
          <w:p w14:paraId="653167A0">
            <w:pPr>
              <w:jc w:val="center"/>
            </w:pPr>
            <w:r>
              <w:rPr>
                <w:rFonts w:ascii="Times New Roman" w:hAnsi="Times New Roman" w:eastAsia="宋体"/>
                <w:b w:val="0"/>
                <w:sz w:val="21"/>
              </w:rPr>
              <w:t>通过</w:t>
            </w:r>
          </w:p>
        </w:tc>
      </w:tr>
      <w:tr w14:paraId="7138BE5E">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5900E9BD">
            <w:pPr>
              <w:jc w:val="center"/>
            </w:pPr>
            <w:r>
              <w:rPr>
                <w:rFonts w:ascii="Times New Roman" w:hAnsi="Times New Roman" w:eastAsia="宋体"/>
                <w:b w:val="0"/>
                <w:sz w:val="21"/>
              </w:rPr>
              <w:t>TC-009</w:t>
            </w:r>
          </w:p>
        </w:tc>
        <w:tc>
          <w:tcPr>
            <w:tcW w:w="1417" w:type="dxa"/>
            <w:tcBorders>
              <w:top w:val="nil"/>
              <w:left w:val="nil"/>
              <w:bottom w:val="nil"/>
              <w:right w:val="nil"/>
            </w:tcBorders>
          </w:tcPr>
          <w:p w14:paraId="4B5310AE">
            <w:pPr>
              <w:jc w:val="center"/>
            </w:pPr>
            <w:r>
              <w:rPr>
                <w:rFonts w:ascii="Times New Roman" w:hAnsi="Times New Roman" w:eastAsia="宋体"/>
                <w:b w:val="0"/>
                <w:sz w:val="21"/>
              </w:rPr>
              <w:t>社团详情</w:t>
            </w:r>
          </w:p>
        </w:tc>
        <w:tc>
          <w:tcPr>
            <w:tcW w:w="1417" w:type="dxa"/>
            <w:tcBorders>
              <w:top w:val="nil"/>
              <w:left w:val="nil"/>
              <w:bottom w:val="nil"/>
              <w:right w:val="nil"/>
            </w:tcBorders>
          </w:tcPr>
          <w:p w14:paraId="43D3C6AC">
            <w:pPr>
              <w:jc w:val="center"/>
            </w:pPr>
            <w:r>
              <w:rPr>
                <w:rFonts w:ascii="Times New Roman" w:hAnsi="Times New Roman" w:eastAsia="宋体"/>
                <w:b w:val="0"/>
                <w:sz w:val="21"/>
              </w:rPr>
              <w:t>点击某个社团卡片</w:t>
            </w:r>
          </w:p>
        </w:tc>
        <w:tc>
          <w:tcPr>
            <w:tcW w:w="1417" w:type="dxa"/>
            <w:tcBorders>
              <w:top w:val="nil"/>
              <w:left w:val="nil"/>
              <w:bottom w:val="nil"/>
              <w:right w:val="nil"/>
            </w:tcBorders>
          </w:tcPr>
          <w:p w14:paraId="59A0A9B7">
            <w:pPr>
              <w:jc w:val="center"/>
            </w:pPr>
            <w:r>
              <w:rPr>
                <w:rFonts w:ascii="Times New Roman" w:hAnsi="Times New Roman" w:eastAsia="宋体"/>
                <w:b w:val="0"/>
                <w:sz w:val="21"/>
              </w:rPr>
              <w:t>显示社团详情（简介/成员/活动/经费）</w:t>
            </w:r>
          </w:p>
        </w:tc>
        <w:tc>
          <w:tcPr>
            <w:tcW w:w="1417" w:type="dxa"/>
            <w:tcBorders>
              <w:top w:val="nil"/>
              <w:left w:val="nil"/>
              <w:bottom w:val="nil"/>
              <w:right w:val="nil"/>
            </w:tcBorders>
          </w:tcPr>
          <w:p w14:paraId="5570C38A">
            <w:pPr>
              <w:jc w:val="center"/>
            </w:pPr>
            <w:r>
              <w:rPr>
                <w:rFonts w:ascii="Times New Roman" w:hAnsi="Times New Roman" w:eastAsia="宋体"/>
                <w:b w:val="0"/>
                <w:sz w:val="21"/>
              </w:rPr>
              <w:t>与预期一致</w:t>
            </w:r>
          </w:p>
        </w:tc>
        <w:tc>
          <w:tcPr>
            <w:tcW w:w="1417" w:type="dxa"/>
            <w:tcBorders>
              <w:top w:val="nil"/>
              <w:left w:val="nil"/>
              <w:bottom w:val="nil"/>
              <w:right w:val="nil"/>
            </w:tcBorders>
          </w:tcPr>
          <w:p w14:paraId="08E52E4C">
            <w:pPr>
              <w:jc w:val="center"/>
            </w:pPr>
            <w:r>
              <w:rPr>
                <w:rFonts w:ascii="Times New Roman" w:hAnsi="Times New Roman" w:eastAsia="宋体"/>
                <w:b w:val="0"/>
                <w:sz w:val="21"/>
              </w:rPr>
              <w:t>通过</w:t>
            </w:r>
          </w:p>
        </w:tc>
      </w:tr>
      <w:tr w14:paraId="7F118DC0">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049EE17B">
            <w:pPr>
              <w:jc w:val="center"/>
            </w:pPr>
            <w:r>
              <w:rPr>
                <w:rFonts w:ascii="Times New Roman" w:hAnsi="Times New Roman" w:eastAsia="宋体"/>
                <w:b w:val="0"/>
                <w:sz w:val="21"/>
              </w:rPr>
              <w:t>TC-010</w:t>
            </w:r>
          </w:p>
        </w:tc>
        <w:tc>
          <w:tcPr>
            <w:tcW w:w="1417" w:type="dxa"/>
            <w:tcBorders>
              <w:top w:val="nil"/>
              <w:left w:val="nil"/>
              <w:bottom w:val="nil"/>
              <w:right w:val="nil"/>
            </w:tcBorders>
          </w:tcPr>
          <w:p w14:paraId="284F8F4F">
            <w:pPr>
              <w:jc w:val="center"/>
            </w:pPr>
            <w:r>
              <w:rPr>
                <w:rFonts w:ascii="Times New Roman" w:hAnsi="Times New Roman" w:eastAsia="宋体"/>
                <w:b w:val="0"/>
                <w:sz w:val="21"/>
              </w:rPr>
              <w:t>活动报名</w:t>
            </w:r>
          </w:p>
        </w:tc>
        <w:tc>
          <w:tcPr>
            <w:tcW w:w="1417" w:type="dxa"/>
            <w:tcBorders>
              <w:top w:val="nil"/>
              <w:left w:val="nil"/>
              <w:bottom w:val="nil"/>
              <w:right w:val="nil"/>
            </w:tcBorders>
          </w:tcPr>
          <w:p w14:paraId="2C79AAA1">
            <w:pPr>
              <w:jc w:val="center"/>
            </w:pPr>
            <w:r>
              <w:rPr>
                <w:rFonts w:ascii="Times New Roman" w:hAnsi="Times New Roman" w:eastAsia="宋体"/>
                <w:b w:val="0"/>
                <w:sz w:val="21"/>
              </w:rPr>
              <w:t>在活动详情页点击"立即报名"</w:t>
            </w:r>
          </w:p>
        </w:tc>
        <w:tc>
          <w:tcPr>
            <w:tcW w:w="1417" w:type="dxa"/>
            <w:tcBorders>
              <w:top w:val="nil"/>
              <w:left w:val="nil"/>
              <w:bottom w:val="nil"/>
              <w:right w:val="nil"/>
            </w:tcBorders>
          </w:tcPr>
          <w:p w14:paraId="659E946E">
            <w:pPr>
              <w:jc w:val="center"/>
            </w:pPr>
            <w:r>
              <w:rPr>
                <w:rFonts w:ascii="Times New Roman" w:hAnsi="Times New Roman" w:eastAsia="宋体"/>
                <w:b w:val="0"/>
                <w:sz w:val="21"/>
              </w:rPr>
              <w:t>提示"报名成功"，按钮变为"已报名"</w:t>
            </w:r>
          </w:p>
        </w:tc>
        <w:tc>
          <w:tcPr>
            <w:tcW w:w="1417" w:type="dxa"/>
            <w:tcBorders>
              <w:top w:val="nil"/>
              <w:left w:val="nil"/>
              <w:bottom w:val="nil"/>
              <w:right w:val="nil"/>
            </w:tcBorders>
          </w:tcPr>
          <w:p w14:paraId="45CFC771">
            <w:pPr>
              <w:jc w:val="center"/>
            </w:pPr>
            <w:r>
              <w:rPr>
                <w:rFonts w:ascii="Times New Roman" w:hAnsi="Times New Roman" w:eastAsia="宋体"/>
                <w:b w:val="0"/>
                <w:sz w:val="21"/>
              </w:rPr>
              <w:t>与预期一致</w:t>
            </w:r>
          </w:p>
        </w:tc>
        <w:tc>
          <w:tcPr>
            <w:tcW w:w="1417" w:type="dxa"/>
            <w:tcBorders>
              <w:top w:val="nil"/>
              <w:left w:val="nil"/>
              <w:bottom w:val="nil"/>
              <w:right w:val="nil"/>
            </w:tcBorders>
          </w:tcPr>
          <w:p w14:paraId="7F560615">
            <w:pPr>
              <w:jc w:val="center"/>
            </w:pPr>
            <w:r>
              <w:rPr>
                <w:rFonts w:ascii="Times New Roman" w:hAnsi="Times New Roman" w:eastAsia="宋体"/>
                <w:b w:val="0"/>
                <w:sz w:val="21"/>
              </w:rPr>
              <w:t>通过</w:t>
            </w:r>
          </w:p>
        </w:tc>
      </w:tr>
      <w:tr w14:paraId="4A7CDB77">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6785EBA0">
            <w:pPr>
              <w:jc w:val="center"/>
            </w:pPr>
            <w:r>
              <w:rPr>
                <w:rFonts w:ascii="Times New Roman" w:hAnsi="Times New Roman" w:eastAsia="宋体"/>
                <w:b w:val="0"/>
                <w:sz w:val="21"/>
              </w:rPr>
              <w:t>TC-011</w:t>
            </w:r>
          </w:p>
        </w:tc>
        <w:tc>
          <w:tcPr>
            <w:tcW w:w="1417" w:type="dxa"/>
            <w:tcBorders>
              <w:top w:val="nil"/>
              <w:left w:val="nil"/>
              <w:bottom w:val="nil"/>
              <w:right w:val="nil"/>
            </w:tcBorders>
          </w:tcPr>
          <w:p w14:paraId="3ED21AF9">
            <w:pPr>
              <w:jc w:val="center"/>
            </w:pPr>
            <w:r>
              <w:rPr>
                <w:rFonts w:ascii="Times New Roman" w:hAnsi="Times New Roman" w:eastAsia="宋体"/>
                <w:b w:val="0"/>
                <w:sz w:val="21"/>
              </w:rPr>
              <w:t>重复报名</w:t>
            </w:r>
          </w:p>
        </w:tc>
        <w:tc>
          <w:tcPr>
            <w:tcW w:w="1417" w:type="dxa"/>
            <w:tcBorders>
              <w:top w:val="nil"/>
              <w:left w:val="nil"/>
              <w:bottom w:val="nil"/>
              <w:right w:val="nil"/>
            </w:tcBorders>
          </w:tcPr>
          <w:p w14:paraId="71697F2A">
            <w:pPr>
              <w:jc w:val="center"/>
            </w:pPr>
            <w:r>
              <w:rPr>
                <w:rFonts w:ascii="Times New Roman" w:hAnsi="Times New Roman" w:eastAsia="宋体"/>
                <w:b w:val="0"/>
                <w:sz w:val="21"/>
              </w:rPr>
              <w:t>已报名后再次点击报名</w:t>
            </w:r>
          </w:p>
        </w:tc>
        <w:tc>
          <w:tcPr>
            <w:tcW w:w="1417" w:type="dxa"/>
            <w:tcBorders>
              <w:top w:val="nil"/>
              <w:left w:val="nil"/>
              <w:bottom w:val="nil"/>
              <w:right w:val="nil"/>
            </w:tcBorders>
          </w:tcPr>
          <w:p w14:paraId="131930B0">
            <w:pPr>
              <w:jc w:val="center"/>
            </w:pPr>
            <w:r>
              <w:rPr>
                <w:rFonts w:ascii="Times New Roman" w:hAnsi="Times New Roman" w:eastAsia="宋体"/>
                <w:b w:val="0"/>
                <w:sz w:val="21"/>
              </w:rPr>
              <w:t>按钮显示"已报名"且不可点击</w:t>
            </w:r>
          </w:p>
        </w:tc>
        <w:tc>
          <w:tcPr>
            <w:tcW w:w="1417" w:type="dxa"/>
            <w:tcBorders>
              <w:top w:val="nil"/>
              <w:left w:val="nil"/>
              <w:bottom w:val="nil"/>
              <w:right w:val="nil"/>
            </w:tcBorders>
          </w:tcPr>
          <w:p w14:paraId="130E1844">
            <w:pPr>
              <w:jc w:val="center"/>
            </w:pPr>
            <w:r>
              <w:rPr>
                <w:rFonts w:ascii="Times New Roman" w:hAnsi="Times New Roman" w:eastAsia="宋体"/>
                <w:b w:val="0"/>
                <w:sz w:val="21"/>
              </w:rPr>
              <w:t>与预期一致</w:t>
            </w:r>
          </w:p>
        </w:tc>
        <w:tc>
          <w:tcPr>
            <w:tcW w:w="1417" w:type="dxa"/>
            <w:tcBorders>
              <w:top w:val="nil"/>
              <w:left w:val="nil"/>
              <w:bottom w:val="nil"/>
              <w:right w:val="nil"/>
            </w:tcBorders>
          </w:tcPr>
          <w:p w14:paraId="6D2DAE38">
            <w:pPr>
              <w:jc w:val="center"/>
            </w:pPr>
            <w:r>
              <w:rPr>
                <w:rFonts w:ascii="Times New Roman" w:hAnsi="Times New Roman" w:eastAsia="宋体"/>
                <w:b w:val="0"/>
                <w:sz w:val="21"/>
              </w:rPr>
              <w:t>通过</w:t>
            </w:r>
          </w:p>
        </w:tc>
      </w:tr>
      <w:tr w14:paraId="0ED11398">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248157F7">
            <w:pPr>
              <w:jc w:val="center"/>
            </w:pPr>
            <w:r>
              <w:rPr>
                <w:rFonts w:ascii="Times New Roman" w:hAnsi="Times New Roman" w:eastAsia="宋体"/>
                <w:b w:val="0"/>
                <w:sz w:val="21"/>
              </w:rPr>
              <w:t>TC-012</w:t>
            </w:r>
          </w:p>
        </w:tc>
        <w:tc>
          <w:tcPr>
            <w:tcW w:w="1417" w:type="dxa"/>
            <w:tcBorders>
              <w:top w:val="nil"/>
              <w:left w:val="nil"/>
              <w:bottom w:val="nil"/>
              <w:right w:val="nil"/>
            </w:tcBorders>
          </w:tcPr>
          <w:p w14:paraId="156DF517">
            <w:pPr>
              <w:jc w:val="center"/>
            </w:pPr>
            <w:r>
              <w:rPr>
                <w:rFonts w:ascii="Times New Roman" w:hAnsi="Times New Roman" w:eastAsia="宋体"/>
                <w:b w:val="0"/>
                <w:sz w:val="21"/>
              </w:rPr>
              <w:t>活动签到</w:t>
            </w:r>
          </w:p>
        </w:tc>
        <w:tc>
          <w:tcPr>
            <w:tcW w:w="1417" w:type="dxa"/>
            <w:tcBorders>
              <w:top w:val="nil"/>
              <w:left w:val="nil"/>
              <w:bottom w:val="nil"/>
              <w:right w:val="nil"/>
            </w:tcBorders>
          </w:tcPr>
          <w:p w14:paraId="11432C91">
            <w:pPr>
              <w:jc w:val="center"/>
            </w:pPr>
            <w:r>
              <w:rPr>
                <w:rFonts w:ascii="Times New Roman" w:hAnsi="Times New Roman" w:eastAsia="宋体"/>
                <w:b w:val="0"/>
                <w:sz w:val="21"/>
              </w:rPr>
              <w:t>报名后在签到Tab点击"签到"</w:t>
            </w:r>
          </w:p>
        </w:tc>
        <w:tc>
          <w:tcPr>
            <w:tcW w:w="1417" w:type="dxa"/>
            <w:tcBorders>
              <w:top w:val="nil"/>
              <w:left w:val="nil"/>
              <w:bottom w:val="nil"/>
              <w:right w:val="nil"/>
            </w:tcBorders>
          </w:tcPr>
          <w:p w14:paraId="5546D3CD">
            <w:pPr>
              <w:jc w:val="center"/>
            </w:pPr>
            <w:r>
              <w:rPr>
                <w:rFonts w:ascii="Times New Roman" w:hAnsi="Times New Roman" w:eastAsia="宋体"/>
                <w:b w:val="0"/>
                <w:sz w:val="21"/>
              </w:rPr>
              <w:t>提示"签到成功"，签到列表新增记录</w:t>
            </w:r>
          </w:p>
        </w:tc>
        <w:tc>
          <w:tcPr>
            <w:tcW w:w="1417" w:type="dxa"/>
            <w:tcBorders>
              <w:top w:val="nil"/>
              <w:left w:val="nil"/>
              <w:bottom w:val="nil"/>
              <w:right w:val="nil"/>
            </w:tcBorders>
          </w:tcPr>
          <w:p w14:paraId="6FF8F5FE">
            <w:pPr>
              <w:jc w:val="center"/>
            </w:pPr>
            <w:r>
              <w:rPr>
                <w:rFonts w:ascii="Times New Roman" w:hAnsi="Times New Roman" w:eastAsia="宋体"/>
                <w:b w:val="0"/>
                <w:sz w:val="21"/>
              </w:rPr>
              <w:t>与预期一致</w:t>
            </w:r>
          </w:p>
        </w:tc>
        <w:tc>
          <w:tcPr>
            <w:tcW w:w="1417" w:type="dxa"/>
            <w:tcBorders>
              <w:top w:val="nil"/>
              <w:left w:val="nil"/>
              <w:bottom w:val="nil"/>
              <w:right w:val="nil"/>
            </w:tcBorders>
          </w:tcPr>
          <w:p w14:paraId="78EB52E4">
            <w:pPr>
              <w:jc w:val="center"/>
            </w:pPr>
            <w:r>
              <w:rPr>
                <w:rFonts w:ascii="Times New Roman" w:hAnsi="Times New Roman" w:eastAsia="宋体"/>
                <w:b w:val="0"/>
                <w:sz w:val="21"/>
              </w:rPr>
              <w:t>通过</w:t>
            </w:r>
          </w:p>
        </w:tc>
      </w:tr>
      <w:tr w14:paraId="01B13066">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60F4FAD4">
            <w:pPr>
              <w:jc w:val="center"/>
            </w:pPr>
            <w:r>
              <w:rPr>
                <w:rFonts w:ascii="Times New Roman" w:hAnsi="Times New Roman" w:eastAsia="宋体"/>
                <w:b w:val="0"/>
                <w:sz w:val="21"/>
              </w:rPr>
              <w:t>TC-013</w:t>
            </w:r>
          </w:p>
        </w:tc>
        <w:tc>
          <w:tcPr>
            <w:tcW w:w="1417" w:type="dxa"/>
            <w:tcBorders>
              <w:top w:val="nil"/>
              <w:left w:val="nil"/>
              <w:bottom w:val="nil"/>
              <w:right w:val="nil"/>
            </w:tcBorders>
          </w:tcPr>
          <w:p w14:paraId="29A487A1">
            <w:pPr>
              <w:jc w:val="center"/>
            </w:pPr>
            <w:r>
              <w:rPr>
                <w:rFonts w:ascii="Times New Roman" w:hAnsi="Times New Roman" w:eastAsia="宋体"/>
                <w:b w:val="0"/>
                <w:sz w:val="21"/>
              </w:rPr>
              <w:t>活动评价</w:t>
            </w:r>
          </w:p>
        </w:tc>
        <w:tc>
          <w:tcPr>
            <w:tcW w:w="1417" w:type="dxa"/>
            <w:tcBorders>
              <w:top w:val="nil"/>
              <w:left w:val="nil"/>
              <w:bottom w:val="nil"/>
              <w:right w:val="nil"/>
            </w:tcBorders>
          </w:tcPr>
          <w:p w14:paraId="6F81370D">
            <w:pPr>
              <w:jc w:val="center"/>
            </w:pPr>
            <w:r>
              <w:rPr>
                <w:rFonts w:ascii="Times New Roman" w:hAnsi="Times New Roman" w:eastAsia="宋体"/>
                <w:b w:val="0"/>
                <w:sz w:val="21"/>
              </w:rPr>
              <w:t>在评价Tab选择星级并输入评价内容</w:t>
            </w:r>
          </w:p>
        </w:tc>
        <w:tc>
          <w:tcPr>
            <w:tcW w:w="1417" w:type="dxa"/>
            <w:tcBorders>
              <w:top w:val="nil"/>
              <w:left w:val="nil"/>
              <w:bottom w:val="nil"/>
              <w:right w:val="nil"/>
            </w:tcBorders>
          </w:tcPr>
          <w:p w14:paraId="57AD9784">
            <w:pPr>
              <w:jc w:val="center"/>
            </w:pPr>
            <w:r>
              <w:rPr>
                <w:rFonts w:ascii="Times New Roman" w:hAnsi="Times New Roman" w:eastAsia="宋体"/>
                <w:b w:val="0"/>
                <w:sz w:val="21"/>
              </w:rPr>
              <w:t>提示"评价提交成功"，评价列表更新</w:t>
            </w:r>
          </w:p>
        </w:tc>
        <w:tc>
          <w:tcPr>
            <w:tcW w:w="1417" w:type="dxa"/>
            <w:tcBorders>
              <w:top w:val="nil"/>
              <w:left w:val="nil"/>
              <w:bottom w:val="nil"/>
              <w:right w:val="nil"/>
            </w:tcBorders>
          </w:tcPr>
          <w:p w14:paraId="02B4C209">
            <w:pPr>
              <w:jc w:val="center"/>
            </w:pPr>
            <w:r>
              <w:rPr>
                <w:rFonts w:ascii="Times New Roman" w:hAnsi="Times New Roman" w:eastAsia="宋体"/>
                <w:b w:val="0"/>
                <w:sz w:val="21"/>
              </w:rPr>
              <w:t>与预期一致</w:t>
            </w:r>
          </w:p>
        </w:tc>
        <w:tc>
          <w:tcPr>
            <w:tcW w:w="1417" w:type="dxa"/>
            <w:tcBorders>
              <w:top w:val="nil"/>
              <w:left w:val="nil"/>
              <w:bottom w:val="nil"/>
              <w:right w:val="nil"/>
            </w:tcBorders>
          </w:tcPr>
          <w:p w14:paraId="54DFF573">
            <w:pPr>
              <w:jc w:val="center"/>
            </w:pPr>
            <w:r>
              <w:rPr>
                <w:rFonts w:ascii="Times New Roman" w:hAnsi="Times New Roman" w:eastAsia="宋体"/>
                <w:b w:val="0"/>
                <w:sz w:val="21"/>
              </w:rPr>
              <w:t>通过</w:t>
            </w:r>
          </w:p>
        </w:tc>
      </w:tr>
      <w:tr w14:paraId="4C5A4116">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71555375">
            <w:pPr>
              <w:jc w:val="center"/>
            </w:pPr>
            <w:r>
              <w:rPr>
                <w:rFonts w:ascii="Times New Roman" w:hAnsi="Times New Roman" w:eastAsia="宋体"/>
                <w:b w:val="0"/>
                <w:sz w:val="21"/>
              </w:rPr>
              <w:t>TC-014</w:t>
            </w:r>
          </w:p>
        </w:tc>
        <w:tc>
          <w:tcPr>
            <w:tcW w:w="1417" w:type="dxa"/>
            <w:tcBorders>
              <w:top w:val="nil"/>
              <w:left w:val="nil"/>
              <w:bottom w:val="nil"/>
              <w:right w:val="nil"/>
            </w:tcBorders>
          </w:tcPr>
          <w:p w14:paraId="211C8447">
            <w:pPr>
              <w:jc w:val="center"/>
            </w:pPr>
            <w:r>
              <w:rPr>
                <w:rFonts w:ascii="Times New Roman" w:hAnsi="Times New Roman" w:eastAsia="宋体"/>
                <w:b w:val="0"/>
                <w:sz w:val="21"/>
              </w:rPr>
              <w:t>招新浏览</w:t>
            </w:r>
          </w:p>
        </w:tc>
        <w:tc>
          <w:tcPr>
            <w:tcW w:w="1417" w:type="dxa"/>
            <w:tcBorders>
              <w:top w:val="nil"/>
              <w:left w:val="nil"/>
              <w:bottom w:val="nil"/>
              <w:right w:val="nil"/>
            </w:tcBorders>
          </w:tcPr>
          <w:p w14:paraId="17EA312F">
            <w:pPr>
              <w:jc w:val="center"/>
            </w:pPr>
            <w:r>
              <w:rPr>
                <w:rFonts w:ascii="Times New Roman" w:hAnsi="Times New Roman" w:eastAsia="宋体"/>
                <w:b w:val="0"/>
                <w:sz w:val="21"/>
              </w:rPr>
              <w:t>点击"社团招新"入口</w:t>
            </w:r>
          </w:p>
        </w:tc>
        <w:tc>
          <w:tcPr>
            <w:tcW w:w="1417" w:type="dxa"/>
            <w:tcBorders>
              <w:top w:val="nil"/>
              <w:left w:val="nil"/>
              <w:bottom w:val="nil"/>
              <w:right w:val="nil"/>
            </w:tcBorders>
          </w:tcPr>
          <w:p w14:paraId="6A065F5F">
            <w:pPr>
              <w:jc w:val="center"/>
            </w:pPr>
            <w:r>
              <w:rPr>
                <w:rFonts w:ascii="Times New Roman" w:hAnsi="Times New Roman" w:eastAsia="宋体"/>
                <w:b w:val="0"/>
                <w:sz w:val="21"/>
              </w:rPr>
              <w:t>显示各社团招新信息列表</w:t>
            </w:r>
          </w:p>
        </w:tc>
        <w:tc>
          <w:tcPr>
            <w:tcW w:w="1417" w:type="dxa"/>
            <w:tcBorders>
              <w:top w:val="nil"/>
              <w:left w:val="nil"/>
              <w:bottom w:val="nil"/>
              <w:right w:val="nil"/>
            </w:tcBorders>
          </w:tcPr>
          <w:p w14:paraId="4CDEC5FE">
            <w:pPr>
              <w:jc w:val="center"/>
            </w:pPr>
            <w:r>
              <w:rPr>
                <w:rFonts w:ascii="Times New Roman" w:hAnsi="Times New Roman" w:eastAsia="宋体"/>
                <w:b w:val="0"/>
                <w:sz w:val="21"/>
              </w:rPr>
              <w:t>与预期一致</w:t>
            </w:r>
          </w:p>
        </w:tc>
        <w:tc>
          <w:tcPr>
            <w:tcW w:w="1417" w:type="dxa"/>
            <w:tcBorders>
              <w:top w:val="nil"/>
              <w:left w:val="nil"/>
              <w:bottom w:val="nil"/>
              <w:right w:val="nil"/>
            </w:tcBorders>
          </w:tcPr>
          <w:p w14:paraId="6DBB1980">
            <w:pPr>
              <w:jc w:val="center"/>
            </w:pPr>
            <w:r>
              <w:rPr>
                <w:rFonts w:ascii="Times New Roman" w:hAnsi="Times New Roman" w:eastAsia="宋体"/>
                <w:b w:val="0"/>
                <w:sz w:val="21"/>
              </w:rPr>
              <w:t>通过</w:t>
            </w:r>
          </w:p>
        </w:tc>
      </w:tr>
      <w:tr w14:paraId="48914821">
        <w:tblPrEx>
          <w:tblCellMar>
            <w:top w:w="0" w:type="dxa"/>
            <w:left w:w="108" w:type="dxa"/>
            <w:bottom w:w="0" w:type="dxa"/>
            <w:right w:w="108" w:type="dxa"/>
          </w:tblCellMar>
        </w:tblPrEx>
        <w:trPr>
          <w:jc w:val="center"/>
        </w:trPr>
        <w:tc>
          <w:tcPr>
            <w:tcW w:w="1417" w:type="dxa"/>
            <w:tcBorders>
              <w:top w:val="nil"/>
              <w:left w:val="nil"/>
              <w:bottom w:val="single" w:color="000000" w:sz="12" w:space="0"/>
              <w:right w:val="nil"/>
            </w:tcBorders>
          </w:tcPr>
          <w:p w14:paraId="3DB3631C">
            <w:pPr>
              <w:jc w:val="center"/>
            </w:pPr>
            <w:r>
              <w:rPr>
                <w:rFonts w:ascii="Times New Roman" w:hAnsi="Times New Roman" w:eastAsia="宋体"/>
                <w:b w:val="0"/>
                <w:sz w:val="21"/>
              </w:rPr>
              <w:t>TC-015</w:t>
            </w:r>
          </w:p>
        </w:tc>
        <w:tc>
          <w:tcPr>
            <w:tcW w:w="1417" w:type="dxa"/>
            <w:tcBorders>
              <w:top w:val="nil"/>
              <w:left w:val="nil"/>
              <w:bottom w:val="single" w:color="000000" w:sz="12" w:space="0"/>
              <w:right w:val="nil"/>
            </w:tcBorders>
          </w:tcPr>
          <w:p w14:paraId="6F22F1F2">
            <w:pPr>
              <w:jc w:val="center"/>
            </w:pPr>
            <w:r>
              <w:rPr>
                <w:rFonts w:ascii="Times New Roman" w:hAnsi="Times New Roman" w:eastAsia="宋体"/>
                <w:b w:val="0"/>
                <w:sz w:val="21"/>
              </w:rPr>
              <w:t>申请创建社团</w:t>
            </w:r>
          </w:p>
        </w:tc>
        <w:tc>
          <w:tcPr>
            <w:tcW w:w="1417" w:type="dxa"/>
            <w:tcBorders>
              <w:top w:val="nil"/>
              <w:left w:val="nil"/>
              <w:bottom w:val="single" w:color="000000" w:sz="12" w:space="0"/>
              <w:right w:val="nil"/>
            </w:tcBorders>
          </w:tcPr>
          <w:p w14:paraId="44F5BED3">
            <w:pPr>
              <w:jc w:val="center"/>
            </w:pPr>
            <w:r>
              <w:rPr>
                <w:rFonts w:ascii="Times New Roman" w:hAnsi="Times New Roman" w:eastAsia="宋体"/>
                <w:b w:val="0"/>
                <w:sz w:val="21"/>
              </w:rPr>
              <w:t>填写社团信息并提交</w:t>
            </w:r>
          </w:p>
        </w:tc>
        <w:tc>
          <w:tcPr>
            <w:tcW w:w="1417" w:type="dxa"/>
            <w:tcBorders>
              <w:top w:val="nil"/>
              <w:left w:val="nil"/>
              <w:bottom w:val="single" w:color="000000" w:sz="12" w:space="0"/>
              <w:right w:val="nil"/>
            </w:tcBorders>
          </w:tcPr>
          <w:p w14:paraId="500ABD16">
            <w:pPr>
              <w:jc w:val="center"/>
            </w:pPr>
            <w:r>
              <w:rPr>
                <w:rFonts w:ascii="Times New Roman" w:hAnsi="Times New Roman" w:eastAsia="宋体"/>
                <w:b w:val="0"/>
                <w:sz w:val="21"/>
              </w:rPr>
              <w:t>提示"申请已提交"</w:t>
            </w:r>
          </w:p>
        </w:tc>
        <w:tc>
          <w:tcPr>
            <w:tcW w:w="1417" w:type="dxa"/>
            <w:tcBorders>
              <w:top w:val="nil"/>
              <w:left w:val="nil"/>
              <w:bottom w:val="single" w:color="000000" w:sz="12" w:space="0"/>
              <w:right w:val="nil"/>
            </w:tcBorders>
          </w:tcPr>
          <w:p w14:paraId="0112E8B5">
            <w:pPr>
              <w:jc w:val="center"/>
            </w:pPr>
            <w:r>
              <w:rPr>
                <w:rFonts w:ascii="Times New Roman" w:hAnsi="Times New Roman" w:eastAsia="宋体"/>
                <w:b w:val="0"/>
                <w:sz w:val="21"/>
              </w:rPr>
              <w:t>与预期一致</w:t>
            </w:r>
          </w:p>
        </w:tc>
        <w:tc>
          <w:tcPr>
            <w:tcW w:w="1417" w:type="dxa"/>
            <w:tcBorders>
              <w:top w:val="nil"/>
              <w:left w:val="nil"/>
              <w:bottom w:val="single" w:color="000000" w:sz="12" w:space="0"/>
              <w:right w:val="nil"/>
            </w:tcBorders>
          </w:tcPr>
          <w:p w14:paraId="468F0172">
            <w:pPr>
              <w:jc w:val="center"/>
            </w:pPr>
            <w:r>
              <w:rPr>
                <w:rFonts w:ascii="Times New Roman" w:hAnsi="Times New Roman" w:eastAsia="宋体"/>
                <w:b w:val="0"/>
                <w:sz w:val="21"/>
              </w:rPr>
              <w:t>通过</w:t>
            </w:r>
          </w:p>
        </w:tc>
      </w:tr>
    </w:tbl>
    <w:p w14:paraId="170790F6">
      <w:pPr>
        <w:spacing w:before="0" w:beforeLines="50" w:after="0" w:afterLines="50" w:line="460" w:lineRule="exact"/>
        <w:jc w:val="left"/>
        <w:outlineLvl w:val="2"/>
      </w:pPr>
      <w:bookmarkStart w:id="64" w:name="_Toc2603"/>
      <w:r>
        <w:rPr>
          <w:rFonts w:ascii="Times New Roman" w:hAnsi="Times New Roman" w:eastAsia="黑体"/>
          <w:sz w:val="24"/>
          <w:szCs w:val="24"/>
        </w:rPr>
        <w:t>6.2.3  社团负责人端功能测试</w:t>
      </w:r>
      <w:bookmarkEnd w:id="64"/>
    </w:p>
    <w:p w14:paraId="4EEE1D8C">
      <w:pPr>
        <w:spacing w:before="0" w:after="0" w:line="460" w:lineRule="exact"/>
        <w:jc w:val="center"/>
      </w:pPr>
      <w:r>
        <w:rPr>
          <w:rFonts w:ascii="Times New Roman" w:hAnsi="Times New Roman" w:eastAsia="黑体"/>
          <w:sz w:val="24"/>
          <w:szCs w:val="24"/>
        </w:rPr>
        <w:t>表6-4  社团负责人端功能测试用例</w:t>
      </w:r>
    </w:p>
    <w:tbl>
      <w:tblPr>
        <w:tblStyle w:val="36"/>
        <w:tblW w:w="0" w:type="auto"/>
        <w:jc w:val="center"/>
        <w:tblLayout w:type="autofit"/>
        <w:tblCellMar>
          <w:top w:w="0" w:type="dxa"/>
          <w:left w:w="108" w:type="dxa"/>
          <w:bottom w:w="0" w:type="dxa"/>
          <w:right w:w="108" w:type="dxa"/>
        </w:tblCellMar>
      </w:tblPr>
      <w:tblGrid>
        <w:gridCol w:w="1417"/>
        <w:gridCol w:w="1417"/>
        <w:gridCol w:w="1417"/>
        <w:gridCol w:w="1417"/>
        <w:gridCol w:w="1417"/>
        <w:gridCol w:w="1417"/>
      </w:tblGrid>
      <w:tr w14:paraId="641CD6DA">
        <w:tblPrEx>
          <w:tblCellMar>
            <w:top w:w="0" w:type="dxa"/>
            <w:left w:w="108" w:type="dxa"/>
            <w:bottom w:w="0" w:type="dxa"/>
            <w:right w:w="108" w:type="dxa"/>
          </w:tblCellMar>
        </w:tblPrEx>
        <w:trPr>
          <w:jc w:val="center"/>
        </w:trPr>
        <w:tc>
          <w:tcPr>
            <w:tcW w:w="1417" w:type="dxa"/>
            <w:tcBorders>
              <w:top w:val="single" w:color="000000" w:sz="12" w:space="0"/>
              <w:left w:val="nil"/>
              <w:bottom w:val="single" w:color="000000" w:sz="6" w:space="0"/>
              <w:right w:val="nil"/>
            </w:tcBorders>
          </w:tcPr>
          <w:p w14:paraId="1B38C193">
            <w:pPr>
              <w:jc w:val="center"/>
            </w:pPr>
            <w:r>
              <w:rPr>
                <w:rFonts w:ascii="Times New Roman" w:hAnsi="Times New Roman" w:eastAsia="黑体"/>
                <w:b/>
                <w:sz w:val="21"/>
              </w:rPr>
              <w:t>测试编号</w:t>
            </w:r>
          </w:p>
        </w:tc>
        <w:tc>
          <w:tcPr>
            <w:tcW w:w="1417" w:type="dxa"/>
            <w:tcBorders>
              <w:top w:val="single" w:color="000000" w:sz="12" w:space="0"/>
              <w:left w:val="nil"/>
              <w:bottom w:val="single" w:color="000000" w:sz="6" w:space="0"/>
              <w:right w:val="nil"/>
            </w:tcBorders>
          </w:tcPr>
          <w:p w14:paraId="6B22CBFC">
            <w:pPr>
              <w:jc w:val="center"/>
            </w:pPr>
            <w:r>
              <w:rPr>
                <w:rFonts w:ascii="Times New Roman" w:hAnsi="Times New Roman" w:eastAsia="黑体"/>
                <w:b/>
                <w:sz w:val="21"/>
              </w:rPr>
              <w:t>测试项目</w:t>
            </w:r>
          </w:p>
        </w:tc>
        <w:tc>
          <w:tcPr>
            <w:tcW w:w="1417" w:type="dxa"/>
            <w:tcBorders>
              <w:top w:val="single" w:color="000000" w:sz="12" w:space="0"/>
              <w:left w:val="nil"/>
              <w:bottom w:val="single" w:color="000000" w:sz="6" w:space="0"/>
              <w:right w:val="nil"/>
            </w:tcBorders>
          </w:tcPr>
          <w:p w14:paraId="761FFEFE">
            <w:pPr>
              <w:jc w:val="center"/>
            </w:pPr>
            <w:r>
              <w:rPr>
                <w:rFonts w:ascii="Times New Roman" w:hAnsi="Times New Roman" w:eastAsia="黑体"/>
                <w:b/>
                <w:sz w:val="21"/>
              </w:rPr>
              <w:t>测试步骤</w:t>
            </w:r>
          </w:p>
        </w:tc>
        <w:tc>
          <w:tcPr>
            <w:tcW w:w="1417" w:type="dxa"/>
            <w:tcBorders>
              <w:top w:val="single" w:color="000000" w:sz="12" w:space="0"/>
              <w:left w:val="nil"/>
              <w:bottom w:val="single" w:color="000000" w:sz="6" w:space="0"/>
              <w:right w:val="nil"/>
            </w:tcBorders>
          </w:tcPr>
          <w:p w14:paraId="3CBD565F">
            <w:pPr>
              <w:jc w:val="center"/>
            </w:pPr>
            <w:r>
              <w:rPr>
                <w:rFonts w:ascii="Times New Roman" w:hAnsi="Times New Roman" w:eastAsia="黑体"/>
                <w:b/>
                <w:sz w:val="21"/>
              </w:rPr>
              <w:t>预期结果</w:t>
            </w:r>
          </w:p>
        </w:tc>
        <w:tc>
          <w:tcPr>
            <w:tcW w:w="1417" w:type="dxa"/>
            <w:tcBorders>
              <w:top w:val="single" w:color="000000" w:sz="12" w:space="0"/>
              <w:left w:val="nil"/>
              <w:bottom w:val="single" w:color="000000" w:sz="6" w:space="0"/>
              <w:right w:val="nil"/>
            </w:tcBorders>
          </w:tcPr>
          <w:p w14:paraId="2B17CA8F">
            <w:pPr>
              <w:jc w:val="center"/>
            </w:pPr>
            <w:r>
              <w:rPr>
                <w:rFonts w:ascii="Times New Roman" w:hAnsi="Times New Roman" w:eastAsia="黑体"/>
                <w:b/>
                <w:sz w:val="21"/>
              </w:rPr>
              <w:t>实际结果</w:t>
            </w:r>
          </w:p>
        </w:tc>
        <w:tc>
          <w:tcPr>
            <w:tcW w:w="1417" w:type="dxa"/>
            <w:tcBorders>
              <w:top w:val="single" w:color="000000" w:sz="12" w:space="0"/>
              <w:left w:val="nil"/>
              <w:bottom w:val="single" w:color="000000" w:sz="6" w:space="0"/>
              <w:right w:val="nil"/>
            </w:tcBorders>
          </w:tcPr>
          <w:p w14:paraId="7801389C">
            <w:pPr>
              <w:jc w:val="center"/>
            </w:pPr>
            <w:r>
              <w:rPr>
                <w:rFonts w:ascii="Times New Roman" w:hAnsi="Times New Roman" w:eastAsia="黑体"/>
                <w:b/>
                <w:sz w:val="21"/>
              </w:rPr>
              <w:t>是否通过</w:t>
            </w:r>
          </w:p>
        </w:tc>
      </w:tr>
      <w:tr w14:paraId="18BC5EE0">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71338215">
            <w:pPr>
              <w:jc w:val="center"/>
            </w:pPr>
            <w:r>
              <w:rPr>
                <w:rFonts w:ascii="Times New Roman" w:hAnsi="Times New Roman" w:eastAsia="宋体"/>
                <w:b w:val="0"/>
                <w:sz w:val="21"/>
              </w:rPr>
              <w:t>TC-016</w:t>
            </w:r>
          </w:p>
        </w:tc>
        <w:tc>
          <w:tcPr>
            <w:tcW w:w="1417" w:type="dxa"/>
            <w:tcBorders>
              <w:top w:val="nil"/>
              <w:left w:val="nil"/>
              <w:bottom w:val="nil"/>
              <w:right w:val="nil"/>
            </w:tcBorders>
          </w:tcPr>
          <w:p w14:paraId="116D122B">
            <w:pPr>
              <w:jc w:val="center"/>
            </w:pPr>
            <w:r>
              <w:rPr>
                <w:rFonts w:ascii="Times New Roman" w:hAnsi="Times New Roman" w:eastAsia="宋体"/>
                <w:b w:val="0"/>
                <w:sz w:val="21"/>
              </w:rPr>
              <w:t>创建活动</w:t>
            </w:r>
          </w:p>
        </w:tc>
        <w:tc>
          <w:tcPr>
            <w:tcW w:w="1417" w:type="dxa"/>
            <w:tcBorders>
              <w:top w:val="nil"/>
              <w:left w:val="nil"/>
              <w:bottom w:val="nil"/>
              <w:right w:val="nil"/>
            </w:tcBorders>
          </w:tcPr>
          <w:p w14:paraId="4FB6E806">
            <w:pPr>
              <w:jc w:val="center"/>
            </w:pPr>
            <w:r>
              <w:rPr>
                <w:rFonts w:ascii="Times New Roman" w:hAnsi="Times New Roman" w:eastAsia="宋体"/>
                <w:b w:val="0"/>
                <w:sz w:val="21"/>
              </w:rPr>
              <w:t>填写活动信息并提交</w:t>
            </w:r>
          </w:p>
        </w:tc>
        <w:tc>
          <w:tcPr>
            <w:tcW w:w="1417" w:type="dxa"/>
            <w:tcBorders>
              <w:top w:val="nil"/>
              <w:left w:val="nil"/>
              <w:bottom w:val="nil"/>
              <w:right w:val="nil"/>
            </w:tcBorders>
          </w:tcPr>
          <w:p w14:paraId="3F1CBEA8">
            <w:pPr>
              <w:jc w:val="center"/>
            </w:pPr>
            <w:r>
              <w:rPr>
                <w:rFonts w:ascii="Times New Roman" w:hAnsi="Times New Roman" w:eastAsia="宋体"/>
                <w:b w:val="0"/>
                <w:sz w:val="21"/>
              </w:rPr>
              <w:t>提示"活动创建成功"，状态为待审核</w:t>
            </w:r>
          </w:p>
        </w:tc>
        <w:tc>
          <w:tcPr>
            <w:tcW w:w="1417" w:type="dxa"/>
            <w:tcBorders>
              <w:top w:val="nil"/>
              <w:left w:val="nil"/>
              <w:bottom w:val="nil"/>
              <w:right w:val="nil"/>
            </w:tcBorders>
          </w:tcPr>
          <w:p w14:paraId="4D071571">
            <w:pPr>
              <w:jc w:val="center"/>
            </w:pPr>
            <w:r>
              <w:rPr>
                <w:rFonts w:ascii="Times New Roman" w:hAnsi="Times New Roman" w:eastAsia="宋体"/>
                <w:b w:val="0"/>
                <w:sz w:val="21"/>
              </w:rPr>
              <w:t>与预期一致</w:t>
            </w:r>
          </w:p>
        </w:tc>
        <w:tc>
          <w:tcPr>
            <w:tcW w:w="1417" w:type="dxa"/>
            <w:tcBorders>
              <w:top w:val="nil"/>
              <w:left w:val="nil"/>
              <w:bottom w:val="nil"/>
              <w:right w:val="nil"/>
            </w:tcBorders>
          </w:tcPr>
          <w:p w14:paraId="55D15F8E">
            <w:pPr>
              <w:jc w:val="center"/>
            </w:pPr>
            <w:r>
              <w:rPr>
                <w:rFonts w:ascii="Times New Roman" w:hAnsi="Times New Roman" w:eastAsia="宋体"/>
                <w:b w:val="0"/>
                <w:sz w:val="21"/>
              </w:rPr>
              <w:t>通过</w:t>
            </w:r>
          </w:p>
        </w:tc>
      </w:tr>
      <w:tr w14:paraId="2A8E444B">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541B0F1B">
            <w:pPr>
              <w:jc w:val="center"/>
            </w:pPr>
            <w:r>
              <w:rPr>
                <w:rFonts w:ascii="Times New Roman" w:hAnsi="Times New Roman" w:eastAsia="宋体"/>
                <w:b w:val="0"/>
                <w:sz w:val="21"/>
              </w:rPr>
              <w:t>TC-017</w:t>
            </w:r>
          </w:p>
        </w:tc>
        <w:tc>
          <w:tcPr>
            <w:tcW w:w="1417" w:type="dxa"/>
            <w:tcBorders>
              <w:top w:val="nil"/>
              <w:left w:val="nil"/>
              <w:bottom w:val="nil"/>
              <w:right w:val="nil"/>
            </w:tcBorders>
          </w:tcPr>
          <w:p w14:paraId="799201F2">
            <w:pPr>
              <w:jc w:val="center"/>
            </w:pPr>
            <w:r>
              <w:rPr>
                <w:rFonts w:ascii="Times New Roman" w:hAnsi="Times New Roman" w:eastAsia="宋体"/>
                <w:b w:val="0"/>
                <w:sz w:val="21"/>
              </w:rPr>
              <w:t>编辑社团信息</w:t>
            </w:r>
          </w:p>
        </w:tc>
        <w:tc>
          <w:tcPr>
            <w:tcW w:w="1417" w:type="dxa"/>
            <w:tcBorders>
              <w:top w:val="nil"/>
              <w:left w:val="nil"/>
              <w:bottom w:val="nil"/>
              <w:right w:val="nil"/>
            </w:tcBorders>
          </w:tcPr>
          <w:p w14:paraId="63762947">
            <w:pPr>
              <w:jc w:val="center"/>
            </w:pPr>
            <w:r>
              <w:rPr>
                <w:rFonts w:ascii="Times New Roman" w:hAnsi="Times New Roman" w:eastAsia="宋体"/>
                <w:b w:val="0"/>
                <w:sz w:val="21"/>
              </w:rPr>
              <w:t>修改社团口号和简介，点击保存</w:t>
            </w:r>
          </w:p>
        </w:tc>
        <w:tc>
          <w:tcPr>
            <w:tcW w:w="1417" w:type="dxa"/>
            <w:tcBorders>
              <w:top w:val="nil"/>
              <w:left w:val="nil"/>
              <w:bottom w:val="nil"/>
              <w:right w:val="nil"/>
            </w:tcBorders>
          </w:tcPr>
          <w:p w14:paraId="460FE5E0">
            <w:pPr>
              <w:jc w:val="center"/>
            </w:pPr>
            <w:r>
              <w:rPr>
                <w:rFonts w:ascii="Times New Roman" w:hAnsi="Times New Roman" w:eastAsia="宋体"/>
                <w:b w:val="0"/>
                <w:sz w:val="21"/>
              </w:rPr>
              <w:t>提示"保存成功"，信息更新</w:t>
            </w:r>
          </w:p>
        </w:tc>
        <w:tc>
          <w:tcPr>
            <w:tcW w:w="1417" w:type="dxa"/>
            <w:tcBorders>
              <w:top w:val="nil"/>
              <w:left w:val="nil"/>
              <w:bottom w:val="nil"/>
              <w:right w:val="nil"/>
            </w:tcBorders>
          </w:tcPr>
          <w:p w14:paraId="26A5788D">
            <w:pPr>
              <w:jc w:val="center"/>
            </w:pPr>
            <w:r>
              <w:rPr>
                <w:rFonts w:ascii="Times New Roman" w:hAnsi="Times New Roman" w:eastAsia="宋体"/>
                <w:b w:val="0"/>
                <w:sz w:val="21"/>
              </w:rPr>
              <w:t>与预期一致</w:t>
            </w:r>
          </w:p>
        </w:tc>
        <w:tc>
          <w:tcPr>
            <w:tcW w:w="1417" w:type="dxa"/>
            <w:tcBorders>
              <w:top w:val="nil"/>
              <w:left w:val="nil"/>
              <w:bottom w:val="nil"/>
              <w:right w:val="nil"/>
            </w:tcBorders>
          </w:tcPr>
          <w:p w14:paraId="45BA7C96">
            <w:pPr>
              <w:jc w:val="center"/>
            </w:pPr>
            <w:r>
              <w:rPr>
                <w:rFonts w:ascii="Times New Roman" w:hAnsi="Times New Roman" w:eastAsia="宋体"/>
                <w:b w:val="0"/>
                <w:sz w:val="21"/>
              </w:rPr>
              <w:t>通过</w:t>
            </w:r>
          </w:p>
        </w:tc>
      </w:tr>
      <w:tr w14:paraId="0AB55084">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2B5F1D85">
            <w:pPr>
              <w:jc w:val="center"/>
            </w:pPr>
            <w:r>
              <w:rPr>
                <w:rFonts w:ascii="Times New Roman" w:hAnsi="Times New Roman" w:eastAsia="宋体"/>
                <w:b w:val="0"/>
                <w:sz w:val="21"/>
              </w:rPr>
              <w:t>TC-018</w:t>
            </w:r>
          </w:p>
        </w:tc>
        <w:tc>
          <w:tcPr>
            <w:tcW w:w="1417" w:type="dxa"/>
            <w:tcBorders>
              <w:top w:val="nil"/>
              <w:left w:val="nil"/>
              <w:bottom w:val="nil"/>
              <w:right w:val="nil"/>
            </w:tcBorders>
          </w:tcPr>
          <w:p w14:paraId="5536154B">
            <w:pPr>
              <w:jc w:val="center"/>
            </w:pPr>
            <w:r>
              <w:rPr>
                <w:rFonts w:ascii="Times New Roman" w:hAnsi="Times New Roman" w:eastAsia="宋体"/>
                <w:b w:val="0"/>
                <w:sz w:val="21"/>
              </w:rPr>
              <w:t>审批入社申请</w:t>
            </w:r>
          </w:p>
        </w:tc>
        <w:tc>
          <w:tcPr>
            <w:tcW w:w="1417" w:type="dxa"/>
            <w:tcBorders>
              <w:top w:val="nil"/>
              <w:left w:val="nil"/>
              <w:bottom w:val="nil"/>
              <w:right w:val="nil"/>
            </w:tcBorders>
          </w:tcPr>
          <w:p w14:paraId="60457C41">
            <w:pPr>
              <w:jc w:val="center"/>
            </w:pPr>
            <w:r>
              <w:rPr>
                <w:rFonts w:ascii="Times New Roman" w:hAnsi="Times New Roman" w:eastAsia="宋体"/>
                <w:b w:val="0"/>
                <w:sz w:val="21"/>
              </w:rPr>
              <w:t>在成员管理中通过一个入社申请</w:t>
            </w:r>
          </w:p>
        </w:tc>
        <w:tc>
          <w:tcPr>
            <w:tcW w:w="1417" w:type="dxa"/>
            <w:tcBorders>
              <w:top w:val="nil"/>
              <w:left w:val="nil"/>
              <w:bottom w:val="nil"/>
              <w:right w:val="nil"/>
            </w:tcBorders>
          </w:tcPr>
          <w:p w14:paraId="15614759">
            <w:pPr>
              <w:jc w:val="center"/>
            </w:pPr>
            <w:r>
              <w:rPr>
                <w:rFonts w:ascii="Times New Roman" w:hAnsi="Times New Roman" w:eastAsia="宋体"/>
                <w:b w:val="0"/>
                <w:sz w:val="21"/>
              </w:rPr>
              <w:t>成员列表新增该成员，社团人数+1</w:t>
            </w:r>
          </w:p>
        </w:tc>
        <w:tc>
          <w:tcPr>
            <w:tcW w:w="1417" w:type="dxa"/>
            <w:tcBorders>
              <w:top w:val="nil"/>
              <w:left w:val="nil"/>
              <w:bottom w:val="nil"/>
              <w:right w:val="nil"/>
            </w:tcBorders>
          </w:tcPr>
          <w:p w14:paraId="0EDC3E2D">
            <w:pPr>
              <w:jc w:val="center"/>
            </w:pPr>
            <w:r>
              <w:rPr>
                <w:rFonts w:ascii="Times New Roman" w:hAnsi="Times New Roman" w:eastAsia="宋体"/>
                <w:b w:val="0"/>
                <w:sz w:val="21"/>
              </w:rPr>
              <w:t>与预期一致</w:t>
            </w:r>
          </w:p>
        </w:tc>
        <w:tc>
          <w:tcPr>
            <w:tcW w:w="1417" w:type="dxa"/>
            <w:tcBorders>
              <w:top w:val="nil"/>
              <w:left w:val="nil"/>
              <w:bottom w:val="nil"/>
              <w:right w:val="nil"/>
            </w:tcBorders>
          </w:tcPr>
          <w:p w14:paraId="2535770B">
            <w:pPr>
              <w:jc w:val="center"/>
            </w:pPr>
            <w:r>
              <w:rPr>
                <w:rFonts w:ascii="Times New Roman" w:hAnsi="Times New Roman" w:eastAsia="宋体"/>
                <w:b w:val="0"/>
                <w:sz w:val="21"/>
              </w:rPr>
              <w:t>通过</w:t>
            </w:r>
          </w:p>
        </w:tc>
      </w:tr>
      <w:tr w14:paraId="0D2A8025">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22B2DB4D">
            <w:pPr>
              <w:jc w:val="center"/>
            </w:pPr>
            <w:r>
              <w:rPr>
                <w:rFonts w:ascii="Times New Roman" w:hAnsi="Times New Roman" w:eastAsia="宋体"/>
                <w:b w:val="0"/>
                <w:sz w:val="21"/>
              </w:rPr>
              <w:t>TC-019</w:t>
            </w:r>
          </w:p>
        </w:tc>
        <w:tc>
          <w:tcPr>
            <w:tcW w:w="1417" w:type="dxa"/>
            <w:tcBorders>
              <w:top w:val="nil"/>
              <w:left w:val="nil"/>
              <w:bottom w:val="nil"/>
              <w:right w:val="nil"/>
            </w:tcBorders>
          </w:tcPr>
          <w:p w14:paraId="0E714414">
            <w:pPr>
              <w:jc w:val="center"/>
            </w:pPr>
            <w:r>
              <w:rPr>
                <w:rFonts w:ascii="Times New Roman" w:hAnsi="Times New Roman" w:eastAsia="宋体"/>
                <w:b w:val="0"/>
                <w:sz w:val="21"/>
              </w:rPr>
              <w:t>移除成员</w:t>
            </w:r>
          </w:p>
        </w:tc>
        <w:tc>
          <w:tcPr>
            <w:tcW w:w="1417" w:type="dxa"/>
            <w:tcBorders>
              <w:top w:val="nil"/>
              <w:left w:val="nil"/>
              <w:bottom w:val="nil"/>
              <w:right w:val="nil"/>
            </w:tcBorders>
          </w:tcPr>
          <w:p w14:paraId="09D0F6FC">
            <w:pPr>
              <w:jc w:val="center"/>
            </w:pPr>
            <w:r>
              <w:rPr>
                <w:rFonts w:ascii="Times New Roman" w:hAnsi="Times New Roman" w:eastAsia="宋体"/>
                <w:b w:val="0"/>
                <w:sz w:val="21"/>
              </w:rPr>
              <w:t>在成员列表中移除一个成员</w:t>
            </w:r>
          </w:p>
        </w:tc>
        <w:tc>
          <w:tcPr>
            <w:tcW w:w="1417" w:type="dxa"/>
            <w:tcBorders>
              <w:top w:val="nil"/>
              <w:left w:val="nil"/>
              <w:bottom w:val="nil"/>
              <w:right w:val="nil"/>
            </w:tcBorders>
          </w:tcPr>
          <w:p w14:paraId="0D63E031">
            <w:pPr>
              <w:jc w:val="center"/>
            </w:pPr>
            <w:r>
              <w:rPr>
                <w:rFonts w:ascii="Times New Roman" w:hAnsi="Times New Roman" w:eastAsia="宋体"/>
                <w:b w:val="0"/>
                <w:sz w:val="21"/>
              </w:rPr>
              <w:t>成员从列表消失，社团人数-1</w:t>
            </w:r>
          </w:p>
        </w:tc>
        <w:tc>
          <w:tcPr>
            <w:tcW w:w="1417" w:type="dxa"/>
            <w:tcBorders>
              <w:top w:val="nil"/>
              <w:left w:val="nil"/>
              <w:bottom w:val="nil"/>
              <w:right w:val="nil"/>
            </w:tcBorders>
          </w:tcPr>
          <w:p w14:paraId="722CCF6D">
            <w:pPr>
              <w:jc w:val="center"/>
            </w:pPr>
            <w:r>
              <w:rPr>
                <w:rFonts w:ascii="Times New Roman" w:hAnsi="Times New Roman" w:eastAsia="宋体"/>
                <w:b w:val="0"/>
                <w:sz w:val="21"/>
              </w:rPr>
              <w:t>与预期一致</w:t>
            </w:r>
          </w:p>
        </w:tc>
        <w:tc>
          <w:tcPr>
            <w:tcW w:w="1417" w:type="dxa"/>
            <w:tcBorders>
              <w:top w:val="nil"/>
              <w:left w:val="nil"/>
              <w:bottom w:val="nil"/>
              <w:right w:val="nil"/>
            </w:tcBorders>
          </w:tcPr>
          <w:p w14:paraId="1DE9AF14">
            <w:pPr>
              <w:jc w:val="center"/>
            </w:pPr>
            <w:r>
              <w:rPr>
                <w:rFonts w:ascii="Times New Roman" w:hAnsi="Times New Roman" w:eastAsia="宋体"/>
                <w:b w:val="0"/>
                <w:sz w:val="21"/>
              </w:rPr>
              <w:t>通过</w:t>
            </w:r>
          </w:p>
        </w:tc>
      </w:tr>
      <w:tr w14:paraId="71C6443E">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192727A4">
            <w:pPr>
              <w:jc w:val="center"/>
            </w:pPr>
            <w:r>
              <w:rPr>
                <w:rFonts w:ascii="Times New Roman" w:hAnsi="Times New Roman" w:eastAsia="宋体"/>
                <w:b w:val="0"/>
                <w:sz w:val="21"/>
              </w:rPr>
              <w:t>TC-020</w:t>
            </w:r>
          </w:p>
        </w:tc>
        <w:tc>
          <w:tcPr>
            <w:tcW w:w="1417" w:type="dxa"/>
            <w:tcBorders>
              <w:top w:val="nil"/>
              <w:left w:val="nil"/>
              <w:bottom w:val="nil"/>
              <w:right w:val="nil"/>
            </w:tcBorders>
          </w:tcPr>
          <w:p w14:paraId="3E23EC1D">
            <w:pPr>
              <w:jc w:val="center"/>
            </w:pPr>
            <w:r>
              <w:rPr>
                <w:rFonts w:ascii="Times New Roman" w:hAnsi="Times New Roman" w:eastAsia="宋体"/>
                <w:b w:val="0"/>
                <w:sz w:val="21"/>
              </w:rPr>
              <w:t>添加财务记录</w:t>
            </w:r>
          </w:p>
        </w:tc>
        <w:tc>
          <w:tcPr>
            <w:tcW w:w="1417" w:type="dxa"/>
            <w:tcBorders>
              <w:top w:val="nil"/>
              <w:left w:val="nil"/>
              <w:bottom w:val="nil"/>
              <w:right w:val="nil"/>
            </w:tcBorders>
          </w:tcPr>
          <w:p w14:paraId="526CF934">
            <w:pPr>
              <w:jc w:val="center"/>
            </w:pPr>
            <w:r>
              <w:rPr>
                <w:rFonts w:ascii="Times New Roman" w:hAnsi="Times New Roman" w:eastAsia="宋体"/>
                <w:b w:val="0"/>
                <w:sz w:val="21"/>
              </w:rPr>
              <w:t>添加一条支出记录</w:t>
            </w:r>
          </w:p>
        </w:tc>
        <w:tc>
          <w:tcPr>
            <w:tcW w:w="1417" w:type="dxa"/>
            <w:tcBorders>
              <w:top w:val="nil"/>
              <w:left w:val="nil"/>
              <w:bottom w:val="nil"/>
              <w:right w:val="nil"/>
            </w:tcBorders>
          </w:tcPr>
          <w:p w14:paraId="04D051BD">
            <w:pPr>
              <w:jc w:val="center"/>
            </w:pPr>
            <w:r>
              <w:rPr>
                <w:rFonts w:ascii="Times New Roman" w:hAnsi="Times New Roman" w:eastAsia="宋体"/>
                <w:b w:val="0"/>
                <w:sz w:val="21"/>
              </w:rPr>
              <w:t>记录出现在明细中，余额相应减少</w:t>
            </w:r>
          </w:p>
        </w:tc>
        <w:tc>
          <w:tcPr>
            <w:tcW w:w="1417" w:type="dxa"/>
            <w:tcBorders>
              <w:top w:val="nil"/>
              <w:left w:val="nil"/>
              <w:bottom w:val="nil"/>
              <w:right w:val="nil"/>
            </w:tcBorders>
          </w:tcPr>
          <w:p w14:paraId="697F763A">
            <w:pPr>
              <w:jc w:val="center"/>
            </w:pPr>
            <w:r>
              <w:rPr>
                <w:rFonts w:ascii="Times New Roman" w:hAnsi="Times New Roman" w:eastAsia="宋体"/>
                <w:b w:val="0"/>
                <w:sz w:val="21"/>
              </w:rPr>
              <w:t>与预期一致</w:t>
            </w:r>
          </w:p>
        </w:tc>
        <w:tc>
          <w:tcPr>
            <w:tcW w:w="1417" w:type="dxa"/>
            <w:tcBorders>
              <w:top w:val="nil"/>
              <w:left w:val="nil"/>
              <w:bottom w:val="nil"/>
              <w:right w:val="nil"/>
            </w:tcBorders>
          </w:tcPr>
          <w:p w14:paraId="5D9D5FCF">
            <w:pPr>
              <w:jc w:val="center"/>
            </w:pPr>
            <w:r>
              <w:rPr>
                <w:rFonts w:ascii="Times New Roman" w:hAnsi="Times New Roman" w:eastAsia="宋体"/>
                <w:b w:val="0"/>
                <w:sz w:val="21"/>
              </w:rPr>
              <w:t>通过</w:t>
            </w:r>
          </w:p>
        </w:tc>
      </w:tr>
      <w:tr w14:paraId="34DA97E4">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459E992E">
            <w:pPr>
              <w:jc w:val="center"/>
            </w:pPr>
            <w:r>
              <w:rPr>
                <w:rFonts w:ascii="Times New Roman" w:hAnsi="Times New Roman" w:eastAsia="宋体"/>
                <w:b w:val="0"/>
                <w:sz w:val="21"/>
              </w:rPr>
              <w:t>TC-021</w:t>
            </w:r>
          </w:p>
        </w:tc>
        <w:tc>
          <w:tcPr>
            <w:tcW w:w="1417" w:type="dxa"/>
            <w:tcBorders>
              <w:top w:val="nil"/>
              <w:left w:val="nil"/>
              <w:bottom w:val="nil"/>
              <w:right w:val="nil"/>
            </w:tcBorders>
          </w:tcPr>
          <w:p w14:paraId="62FD8277">
            <w:pPr>
              <w:jc w:val="center"/>
            </w:pPr>
            <w:r>
              <w:rPr>
                <w:rFonts w:ascii="Times New Roman" w:hAnsi="Times New Roman" w:eastAsia="宋体"/>
                <w:b w:val="0"/>
                <w:sz w:val="21"/>
              </w:rPr>
              <w:t>发布招新</w:t>
            </w:r>
          </w:p>
        </w:tc>
        <w:tc>
          <w:tcPr>
            <w:tcW w:w="1417" w:type="dxa"/>
            <w:tcBorders>
              <w:top w:val="nil"/>
              <w:left w:val="nil"/>
              <w:bottom w:val="nil"/>
              <w:right w:val="nil"/>
            </w:tcBorders>
          </w:tcPr>
          <w:p w14:paraId="4AE0E9F7">
            <w:pPr>
              <w:jc w:val="center"/>
            </w:pPr>
            <w:r>
              <w:rPr>
                <w:rFonts w:ascii="Times New Roman" w:hAnsi="Times New Roman" w:eastAsia="宋体"/>
                <w:b w:val="0"/>
                <w:sz w:val="21"/>
              </w:rPr>
              <w:t>填写招新信息并发布</w:t>
            </w:r>
          </w:p>
        </w:tc>
        <w:tc>
          <w:tcPr>
            <w:tcW w:w="1417" w:type="dxa"/>
            <w:tcBorders>
              <w:top w:val="nil"/>
              <w:left w:val="nil"/>
              <w:bottom w:val="nil"/>
              <w:right w:val="nil"/>
            </w:tcBorders>
          </w:tcPr>
          <w:p w14:paraId="61DE35E6">
            <w:pPr>
              <w:jc w:val="center"/>
            </w:pPr>
            <w:r>
              <w:rPr>
                <w:rFonts w:ascii="Times New Roman" w:hAnsi="Times New Roman" w:eastAsia="宋体"/>
                <w:b w:val="0"/>
                <w:sz w:val="21"/>
              </w:rPr>
              <w:t>招新列表新增该条记录</w:t>
            </w:r>
          </w:p>
        </w:tc>
        <w:tc>
          <w:tcPr>
            <w:tcW w:w="1417" w:type="dxa"/>
            <w:tcBorders>
              <w:top w:val="nil"/>
              <w:left w:val="nil"/>
              <w:bottom w:val="nil"/>
              <w:right w:val="nil"/>
            </w:tcBorders>
          </w:tcPr>
          <w:p w14:paraId="4407F5CA">
            <w:pPr>
              <w:jc w:val="center"/>
            </w:pPr>
            <w:r>
              <w:rPr>
                <w:rFonts w:ascii="Times New Roman" w:hAnsi="Times New Roman" w:eastAsia="宋体"/>
                <w:b w:val="0"/>
                <w:sz w:val="21"/>
              </w:rPr>
              <w:t>与预期一致</w:t>
            </w:r>
          </w:p>
        </w:tc>
        <w:tc>
          <w:tcPr>
            <w:tcW w:w="1417" w:type="dxa"/>
            <w:tcBorders>
              <w:top w:val="nil"/>
              <w:left w:val="nil"/>
              <w:bottom w:val="nil"/>
              <w:right w:val="nil"/>
            </w:tcBorders>
          </w:tcPr>
          <w:p w14:paraId="6D800919">
            <w:pPr>
              <w:jc w:val="center"/>
            </w:pPr>
            <w:r>
              <w:rPr>
                <w:rFonts w:ascii="Times New Roman" w:hAnsi="Times New Roman" w:eastAsia="宋体"/>
                <w:b w:val="0"/>
                <w:sz w:val="21"/>
              </w:rPr>
              <w:t>通过</w:t>
            </w:r>
          </w:p>
        </w:tc>
      </w:tr>
      <w:tr w14:paraId="379E1B54">
        <w:tblPrEx>
          <w:tblCellMar>
            <w:top w:w="0" w:type="dxa"/>
            <w:left w:w="108" w:type="dxa"/>
            <w:bottom w:w="0" w:type="dxa"/>
            <w:right w:w="108" w:type="dxa"/>
          </w:tblCellMar>
        </w:tblPrEx>
        <w:trPr>
          <w:jc w:val="center"/>
        </w:trPr>
        <w:tc>
          <w:tcPr>
            <w:tcW w:w="1417" w:type="dxa"/>
            <w:tcBorders>
              <w:top w:val="nil"/>
              <w:left w:val="nil"/>
              <w:bottom w:val="single" w:color="000000" w:sz="12" w:space="0"/>
              <w:right w:val="nil"/>
            </w:tcBorders>
          </w:tcPr>
          <w:p w14:paraId="2724E886">
            <w:pPr>
              <w:jc w:val="center"/>
            </w:pPr>
            <w:r>
              <w:rPr>
                <w:rFonts w:ascii="Times New Roman" w:hAnsi="Times New Roman" w:eastAsia="宋体"/>
                <w:b w:val="0"/>
                <w:sz w:val="21"/>
              </w:rPr>
              <w:t>TC-022</w:t>
            </w:r>
          </w:p>
        </w:tc>
        <w:tc>
          <w:tcPr>
            <w:tcW w:w="1417" w:type="dxa"/>
            <w:tcBorders>
              <w:top w:val="nil"/>
              <w:left w:val="nil"/>
              <w:bottom w:val="single" w:color="000000" w:sz="12" w:space="0"/>
              <w:right w:val="nil"/>
            </w:tcBorders>
          </w:tcPr>
          <w:p w14:paraId="22C281C1">
            <w:pPr>
              <w:jc w:val="center"/>
            </w:pPr>
            <w:r>
              <w:rPr>
                <w:rFonts w:ascii="Times New Roman" w:hAnsi="Times New Roman" w:eastAsia="宋体"/>
                <w:b w:val="0"/>
                <w:sz w:val="21"/>
              </w:rPr>
              <w:t>提交活动总结</w:t>
            </w:r>
          </w:p>
        </w:tc>
        <w:tc>
          <w:tcPr>
            <w:tcW w:w="1417" w:type="dxa"/>
            <w:tcBorders>
              <w:top w:val="nil"/>
              <w:left w:val="nil"/>
              <w:bottom w:val="single" w:color="000000" w:sz="12" w:space="0"/>
              <w:right w:val="nil"/>
            </w:tcBorders>
          </w:tcPr>
          <w:p w14:paraId="6B624E2A">
            <w:pPr>
              <w:jc w:val="center"/>
            </w:pPr>
            <w:r>
              <w:rPr>
                <w:rFonts w:ascii="Times New Roman" w:hAnsi="Times New Roman" w:eastAsia="宋体"/>
                <w:b w:val="0"/>
                <w:sz w:val="21"/>
              </w:rPr>
              <w:t>在活动详情中提交总结和照片</w:t>
            </w:r>
          </w:p>
        </w:tc>
        <w:tc>
          <w:tcPr>
            <w:tcW w:w="1417" w:type="dxa"/>
            <w:tcBorders>
              <w:top w:val="nil"/>
              <w:left w:val="nil"/>
              <w:bottom w:val="single" w:color="000000" w:sz="12" w:space="0"/>
              <w:right w:val="nil"/>
            </w:tcBorders>
          </w:tcPr>
          <w:p w14:paraId="25B49BC4">
            <w:pPr>
              <w:jc w:val="center"/>
            </w:pPr>
            <w:r>
              <w:rPr>
                <w:rFonts w:ascii="Times New Roman" w:hAnsi="Times New Roman" w:eastAsia="宋体"/>
                <w:b w:val="0"/>
                <w:sz w:val="21"/>
              </w:rPr>
              <w:t>总结内容显示在活动详情页</w:t>
            </w:r>
          </w:p>
        </w:tc>
        <w:tc>
          <w:tcPr>
            <w:tcW w:w="1417" w:type="dxa"/>
            <w:tcBorders>
              <w:top w:val="nil"/>
              <w:left w:val="nil"/>
              <w:bottom w:val="single" w:color="000000" w:sz="12" w:space="0"/>
              <w:right w:val="nil"/>
            </w:tcBorders>
          </w:tcPr>
          <w:p w14:paraId="5DF9D2DC">
            <w:pPr>
              <w:jc w:val="center"/>
            </w:pPr>
            <w:r>
              <w:rPr>
                <w:rFonts w:ascii="Times New Roman" w:hAnsi="Times New Roman" w:eastAsia="宋体"/>
                <w:b w:val="0"/>
                <w:sz w:val="21"/>
              </w:rPr>
              <w:t>与预期一致</w:t>
            </w:r>
          </w:p>
        </w:tc>
        <w:tc>
          <w:tcPr>
            <w:tcW w:w="1417" w:type="dxa"/>
            <w:tcBorders>
              <w:top w:val="nil"/>
              <w:left w:val="nil"/>
              <w:bottom w:val="single" w:color="000000" w:sz="12" w:space="0"/>
              <w:right w:val="nil"/>
            </w:tcBorders>
          </w:tcPr>
          <w:p w14:paraId="2ACD5145">
            <w:pPr>
              <w:jc w:val="center"/>
            </w:pPr>
            <w:r>
              <w:rPr>
                <w:rFonts w:ascii="Times New Roman" w:hAnsi="Times New Roman" w:eastAsia="宋体"/>
                <w:b w:val="0"/>
                <w:sz w:val="21"/>
              </w:rPr>
              <w:t>通过</w:t>
            </w:r>
          </w:p>
        </w:tc>
      </w:tr>
    </w:tbl>
    <w:p w14:paraId="4A4AF55F">
      <w:pPr>
        <w:spacing w:before="0" w:beforeLines="50" w:after="0" w:afterLines="50" w:line="460" w:lineRule="exact"/>
        <w:jc w:val="left"/>
        <w:outlineLvl w:val="2"/>
      </w:pPr>
      <w:bookmarkStart w:id="65" w:name="_Toc22593"/>
      <w:r>
        <w:rPr>
          <w:rFonts w:ascii="Times New Roman" w:hAnsi="Times New Roman" w:eastAsia="黑体"/>
          <w:sz w:val="24"/>
          <w:szCs w:val="24"/>
        </w:rPr>
        <w:t>6.2.4  管理员端功能测试</w:t>
      </w:r>
      <w:bookmarkEnd w:id="65"/>
    </w:p>
    <w:p w14:paraId="63C31362">
      <w:pPr>
        <w:spacing w:before="0" w:after="0" w:line="460" w:lineRule="exact"/>
        <w:jc w:val="center"/>
      </w:pPr>
      <w:r>
        <w:rPr>
          <w:rFonts w:ascii="Times New Roman" w:hAnsi="Times New Roman" w:eastAsia="黑体"/>
          <w:sz w:val="24"/>
          <w:szCs w:val="24"/>
        </w:rPr>
        <w:t>表6-5  管理员端功能测试用例</w:t>
      </w:r>
    </w:p>
    <w:tbl>
      <w:tblPr>
        <w:tblStyle w:val="36"/>
        <w:tblW w:w="0" w:type="auto"/>
        <w:jc w:val="center"/>
        <w:tblLayout w:type="autofit"/>
        <w:tblCellMar>
          <w:top w:w="0" w:type="dxa"/>
          <w:left w:w="108" w:type="dxa"/>
          <w:bottom w:w="0" w:type="dxa"/>
          <w:right w:w="108" w:type="dxa"/>
        </w:tblCellMar>
      </w:tblPr>
      <w:tblGrid>
        <w:gridCol w:w="1417"/>
        <w:gridCol w:w="1417"/>
        <w:gridCol w:w="1417"/>
        <w:gridCol w:w="1417"/>
        <w:gridCol w:w="1417"/>
        <w:gridCol w:w="1417"/>
      </w:tblGrid>
      <w:tr w14:paraId="0C19F309">
        <w:tblPrEx>
          <w:tblCellMar>
            <w:top w:w="0" w:type="dxa"/>
            <w:left w:w="108" w:type="dxa"/>
            <w:bottom w:w="0" w:type="dxa"/>
            <w:right w:w="108" w:type="dxa"/>
          </w:tblCellMar>
        </w:tblPrEx>
        <w:trPr>
          <w:jc w:val="center"/>
        </w:trPr>
        <w:tc>
          <w:tcPr>
            <w:tcW w:w="1417" w:type="dxa"/>
            <w:tcBorders>
              <w:top w:val="single" w:color="000000" w:sz="12" w:space="0"/>
              <w:left w:val="nil"/>
              <w:bottom w:val="single" w:color="000000" w:sz="6" w:space="0"/>
              <w:right w:val="nil"/>
            </w:tcBorders>
          </w:tcPr>
          <w:p w14:paraId="4F8978BC">
            <w:pPr>
              <w:jc w:val="center"/>
            </w:pPr>
            <w:r>
              <w:rPr>
                <w:rFonts w:ascii="Times New Roman" w:hAnsi="Times New Roman" w:eastAsia="黑体"/>
                <w:b/>
                <w:sz w:val="21"/>
              </w:rPr>
              <w:t>测试编号</w:t>
            </w:r>
          </w:p>
        </w:tc>
        <w:tc>
          <w:tcPr>
            <w:tcW w:w="1417" w:type="dxa"/>
            <w:tcBorders>
              <w:top w:val="single" w:color="000000" w:sz="12" w:space="0"/>
              <w:left w:val="nil"/>
              <w:bottom w:val="single" w:color="000000" w:sz="6" w:space="0"/>
              <w:right w:val="nil"/>
            </w:tcBorders>
          </w:tcPr>
          <w:p w14:paraId="6F264A87">
            <w:pPr>
              <w:jc w:val="center"/>
            </w:pPr>
            <w:r>
              <w:rPr>
                <w:rFonts w:ascii="Times New Roman" w:hAnsi="Times New Roman" w:eastAsia="黑体"/>
                <w:b/>
                <w:sz w:val="21"/>
              </w:rPr>
              <w:t>测试项目</w:t>
            </w:r>
          </w:p>
        </w:tc>
        <w:tc>
          <w:tcPr>
            <w:tcW w:w="1417" w:type="dxa"/>
            <w:tcBorders>
              <w:top w:val="single" w:color="000000" w:sz="12" w:space="0"/>
              <w:left w:val="nil"/>
              <w:bottom w:val="single" w:color="000000" w:sz="6" w:space="0"/>
              <w:right w:val="nil"/>
            </w:tcBorders>
          </w:tcPr>
          <w:p w14:paraId="70A572E9">
            <w:pPr>
              <w:jc w:val="center"/>
            </w:pPr>
            <w:r>
              <w:rPr>
                <w:rFonts w:ascii="Times New Roman" w:hAnsi="Times New Roman" w:eastAsia="黑体"/>
                <w:b/>
                <w:sz w:val="21"/>
              </w:rPr>
              <w:t>测试步骤</w:t>
            </w:r>
          </w:p>
        </w:tc>
        <w:tc>
          <w:tcPr>
            <w:tcW w:w="1417" w:type="dxa"/>
            <w:tcBorders>
              <w:top w:val="single" w:color="000000" w:sz="12" w:space="0"/>
              <w:left w:val="nil"/>
              <w:bottom w:val="single" w:color="000000" w:sz="6" w:space="0"/>
              <w:right w:val="nil"/>
            </w:tcBorders>
          </w:tcPr>
          <w:p w14:paraId="1709C623">
            <w:pPr>
              <w:jc w:val="center"/>
            </w:pPr>
            <w:r>
              <w:rPr>
                <w:rFonts w:ascii="Times New Roman" w:hAnsi="Times New Roman" w:eastAsia="黑体"/>
                <w:b/>
                <w:sz w:val="21"/>
              </w:rPr>
              <w:t>预期结果</w:t>
            </w:r>
          </w:p>
        </w:tc>
        <w:tc>
          <w:tcPr>
            <w:tcW w:w="1417" w:type="dxa"/>
            <w:tcBorders>
              <w:top w:val="single" w:color="000000" w:sz="12" w:space="0"/>
              <w:left w:val="nil"/>
              <w:bottom w:val="single" w:color="000000" w:sz="6" w:space="0"/>
              <w:right w:val="nil"/>
            </w:tcBorders>
          </w:tcPr>
          <w:p w14:paraId="47A8616E">
            <w:pPr>
              <w:jc w:val="center"/>
            </w:pPr>
            <w:r>
              <w:rPr>
                <w:rFonts w:ascii="Times New Roman" w:hAnsi="Times New Roman" w:eastAsia="黑体"/>
                <w:b/>
                <w:sz w:val="21"/>
              </w:rPr>
              <w:t>实际结果</w:t>
            </w:r>
          </w:p>
        </w:tc>
        <w:tc>
          <w:tcPr>
            <w:tcW w:w="1417" w:type="dxa"/>
            <w:tcBorders>
              <w:top w:val="single" w:color="000000" w:sz="12" w:space="0"/>
              <w:left w:val="nil"/>
              <w:bottom w:val="single" w:color="000000" w:sz="6" w:space="0"/>
              <w:right w:val="nil"/>
            </w:tcBorders>
          </w:tcPr>
          <w:p w14:paraId="2D91EC8B">
            <w:pPr>
              <w:jc w:val="center"/>
            </w:pPr>
            <w:r>
              <w:rPr>
                <w:rFonts w:ascii="Times New Roman" w:hAnsi="Times New Roman" w:eastAsia="黑体"/>
                <w:b/>
                <w:sz w:val="21"/>
              </w:rPr>
              <w:t>是否通过</w:t>
            </w:r>
          </w:p>
        </w:tc>
      </w:tr>
      <w:tr w14:paraId="2EFDC3B5">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1B27F0A5">
            <w:pPr>
              <w:jc w:val="center"/>
            </w:pPr>
            <w:r>
              <w:rPr>
                <w:rFonts w:ascii="Times New Roman" w:hAnsi="Times New Roman" w:eastAsia="宋体"/>
                <w:b w:val="0"/>
                <w:sz w:val="21"/>
              </w:rPr>
              <w:t>TC-023</w:t>
            </w:r>
          </w:p>
        </w:tc>
        <w:tc>
          <w:tcPr>
            <w:tcW w:w="1417" w:type="dxa"/>
            <w:tcBorders>
              <w:top w:val="nil"/>
              <w:left w:val="nil"/>
              <w:bottom w:val="nil"/>
              <w:right w:val="nil"/>
            </w:tcBorders>
          </w:tcPr>
          <w:p w14:paraId="06491AF5">
            <w:pPr>
              <w:jc w:val="center"/>
            </w:pPr>
            <w:r>
              <w:rPr>
                <w:rFonts w:ascii="Times New Roman" w:hAnsi="Times New Roman" w:eastAsia="宋体"/>
                <w:b w:val="0"/>
                <w:sz w:val="21"/>
              </w:rPr>
              <w:t>审批社团申请</w:t>
            </w:r>
          </w:p>
        </w:tc>
        <w:tc>
          <w:tcPr>
            <w:tcW w:w="1417" w:type="dxa"/>
            <w:tcBorders>
              <w:top w:val="nil"/>
              <w:left w:val="nil"/>
              <w:bottom w:val="nil"/>
              <w:right w:val="nil"/>
            </w:tcBorders>
          </w:tcPr>
          <w:p w14:paraId="7F540F6D">
            <w:pPr>
              <w:jc w:val="center"/>
            </w:pPr>
            <w:r>
              <w:rPr>
                <w:rFonts w:ascii="Times New Roman" w:hAnsi="Times New Roman" w:eastAsia="宋体"/>
                <w:b w:val="0"/>
                <w:sz w:val="21"/>
              </w:rPr>
              <w:t>点击"通过"按钮审批社团</w:t>
            </w:r>
          </w:p>
        </w:tc>
        <w:tc>
          <w:tcPr>
            <w:tcW w:w="1417" w:type="dxa"/>
            <w:tcBorders>
              <w:top w:val="nil"/>
              <w:left w:val="nil"/>
              <w:bottom w:val="nil"/>
              <w:right w:val="nil"/>
            </w:tcBorders>
          </w:tcPr>
          <w:p w14:paraId="13503CF4">
            <w:pPr>
              <w:jc w:val="center"/>
            </w:pPr>
            <w:r>
              <w:rPr>
                <w:rFonts w:ascii="Times New Roman" w:hAnsi="Times New Roman" w:eastAsia="宋体"/>
                <w:b w:val="0"/>
                <w:sz w:val="21"/>
              </w:rPr>
              <w:t>社团列表新增，申请人角色变为负责人</w:t>
            </w:r>
          </w:p>
        </w:tc>
        <w:tc>
          <w:tcPr>
            <w:tcW w:w="1417" w:type="dxa"/>
            <w:tcBorders>
              <w:top w:val="nil"/>
              <w:left w:val="nil"/>
              <w:bottom w:val="nil"/>
              <w:right w:val="nil"/>
            </w:tcBorders>
          </w:tcPr>
          <w:p w14:paraId="7E8B8F64">
            <w:pPr>
              <w:jc w:val="center"/>
            </w:pPr>
            <w:r>
              <w:rPr>
                <w:rFonts w:ascii="Times New Roman" w:hAnsi="Times New Roman" w:eastAsia="宋体"/>
                <w:b w:val="0"/>
                <w:sz w:val="21"/>
              </w:rPr>
              <w:t>与预期一致</w:t>
            </w:r>
          </w:p>
        </w:tc>
        <w:tc>
          <w:tcPr>
            <w:tcW w:w="1417" w:type="dxa"/>
            <w:tcBorders>
              <w:top w:val="nil"/>
              <w:left w:val="nil"/>
              <w:bottom w:val="nil"/>
              <w:right w:val="nil"/>
            </w:tcBorders>
          </w:tcPr>
          <w:p w14:paraId="0409DD51">
            <w:pPr>
              <w:jc w:val="center"/>
            </w:pPr>
            <w:r>
              <w:rPr>
                <w:rFonts w:ascii="Times New Roman" w:hAnsi="Times New Roman" w:eastAsia="宋体"/>
                <w:b w:val="0"/>
                <w:sz w:val="21"/>
              </w:rPr>
              <w:t>通过</w:t>
            </w:r>
          </w:p>
        </w:tc>
      </w:tr>
      <w:tr w14:paraId="790F1851">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74D9BC0E">
            <w:pPr>
              <w:jc w:val="center"/>
            </w:pPr>
            <w:r>
              <w:rPr>
                <w:rFonts w:ascii="Times New Roman" w:hAnsi="Times New Roman" w:eastAsia="宋体"/>
                <w:b w:val="0"/>
                <w:sz w:val="21"/>
              </w:rPr>
              <w:t>TC-024</w:t>
            </w:r>
          </w:p>
        </w:tc>
        <w:tc>
          <w:tcPr>
            <w:tcW w:w="1417" w:type="dxa"/>
            <w:tcBorders>
              <w:top w:val="nil"/>
              <w:left w:val="nil"/>
              <w:bottom w:val="nil"/>
              <w:right w:val="nil"/>
            </w:tcBorders>
          </w:tcPr>
          <w:p w14:paraId="379F6E95">
            <w:pPr>
              <w:jc w:val="center"/>
            </w:pPr>
            <w:r>
              <w:rPr>
                <w:rFonts w:ascii="Times New Roman" w:hAnsi="Times New Roman" w:eastAsia="宋体"/>
                <w:b w:val="0"/>
                <w:sz w:val="21"/>
              </w:rPr>
              <w:t>拒绝社团申请</w:t>
            </w:r>
          </w:p>
        </w:tc>
        <w:tc>
          <w:tcPr>
            <w:tcW w:w="1417" w:type="dxa"/>
            <w:tcBorders>
              <w:top w:val="nil"/>
              <w:left w:val="nil"/>
              <w:bottom w:val="nil"/>
              <w:right w:val="nil"/>
            </w:tcBorders>
          </w:tcPr>
          <w:p w14:paraId="58818B9F">
            <w:pPr>
              <w:jc w:val="center"/>
            </w:pPr>
            <w:r>
              <w:rPr>
                <w:rFonts w:ascii="Times New Roman" w:hAnsi="Times New Roman" w:eastAsia="宋体"/>
                <w:b w:val="0"/>
                <w:sz w:val="21"/>
              </w:rPr>
              <w:t>点击"拒绝"按钮</w:t>
            </w:r>
          </w:p>
        </w:tc>
        <w:tc>
          <w:tcPr>
            <w:tcW w:w="1417" w:type="dxa"/>
            <w:tcBorders>
              <w:top w:val="nil"/>
              <w:left w:val="nil"/>
              <w:bottom w:val="nil"/>
              <w:right w:val="nil"/>
            </w:tcBorders>
          </w:tcPr>
          <w:p w14:paraId="5FC0CCAD">
            <w:pPr>
              <w:jc w:val="center"/>
            </w:pPr>
            <w:r>
              <w:rPr>
                <w:rFonts w:ascii="Times New Roman" w:hAnsi="Times New Roman" w:eastAsia="宋体"/>
                <w:b w:val="0"/>
                <w:sz w:val="21"/>
              </w:rPr>
              <w:t>申请状态变为已拒绝</w:t>
            </w:r>
          </w:p>
        </w:tc>
        <w:tc>
          <w:tcPr>
            <w:tcW w:w="1417" w:type="dxa"/>
            <w:tcBorders>
              <w:top w:val="nil"/>
              <w:left w:val="nil"/>
              <w:bottom w:val="nil"/>
              <w:right w:val="nil"/>
            </w:tcBorders>
          </w:tcPr>
          <w:p w14:paraId="33AB5BE2">
            <w:pPr>
              <w:jc w:val="center"/>
            </w:pPr>
            <w:r>
              <w:rPr>
                <w:rFonts w:ascii="Times New Roman" w:hAnsi="Times New Roman" w:eastAsia="宋体"/>
                <w:b w:val="0"/>
                <w:sz w:val="21"/>
              </w:rPr>
              <w:t>与预期一致</w:t>
            </w:r>
          </w:p>
        </w:tc>
        <w:tc>
          <w:tcPr>
            <w:tcW w:w="1417" w:type="dxa"/>
            <w:tcBorders>
              <w:top w:val="nil"/>
              <w:left w:val="nil"/>
              <w:bottom w:val="nil"/>
              <w:right w:val="nil"/>
            </w:tcBorders>
          </w:tcPr>
          <w:p w14:paraId="6FDD04E7">
            <w:pPr>
              <w:jc w:val="center"/>
            </w:pPr>
            <w:r>
              <w:rPr>
                <w:rFonts w:ascii="Times New Roman" w:hAnsi="Times New Roman" w:eastAsia="宋体"/>
                <w:b w:val="0"/>
                <w:sz w:val="21"/>
              </w:rPr>
              <w:t>通过</w:t>
            </w:r>
          </w:p>
        </w:tc>
      </w:tr>
      <w:tr w14:paraId="786CCAB4">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4CD2B877">
            <w:pPr>
              <w:jc w:val="center"/>
            </w:pPr>
            <w:r>
              <w:rPr>
                <w:rFonts w:ascii="Times New Roman" w:hAnsi="Times New Roman" w:eastAsia="宋体"/>
                <w:b w:val="0"/>
                <w:sz w:val="21"/>
              </w:rPr>
              <w:t>TC-025</w:t>
            </w:r>
          </w:p>
        </w:tc>
        <w:tc>
          <w:tcPr>
            <w:tcW w:w="1417" w:type="dxa"/>
            <w:tcBorders>
              <w:top w:val="nil"/>
              <w:left w:val="nil"/>
              <w:bottom w:val="nil"/>
              <w:right w:val="nil"/>
            </w:tcBorders>
          </w:tcPr>
          <w:p w14:paraId="4CCCA78F">
            <w:pPr>
              <w:jc w:val="center"/>
            </w:pPr>
            <w:r>
              <w:rPr>
                <w:rFonts w:ascii="Times New Roman" w:hAnsi="Times New Roman" w:eastAsia="宋体"/>
                <w:b w:val="0"/>
                <w:sz w:val="21"/>
              </w:rPr>
              <w:t>审批活动申请</w:t>
            </w:r>
          </w:p>
        </w:tc>
        <w:tc>
          <w:tcPr>
            <w:tcW w:w="1417" w:type="dxa"/>
            <w:tcBorders>
              <w:top w:val="nil"/>
              <w:left w:val="nil"/>
              <w:bottom w:val="nil"/>
              <w:right w:val="nil"/>
            </w:tcBorders>
          </w:tcPr>
          <w:p w14:paraId="2842AFD5">
            <w:pPr>
              <w:jc w:val="center"/>
            </w:pPr>
            <w:r>
              <w:rPr>
                <w:rFonts w:ascii="Times New Roman" w:hAnsi="Times New Roman" w:eastAsia="宋体"/>
                <w:b w:val="0"/>
                <w:sz w:val="21"/>
              </w:rPr>
              <w:t>点击"通过"按钮审批活动</w:t>
            </w:r>
          </w:p>
        </w:tc>
        <w:tc>
          <w:tcPr>
            <w:tcW w:w="1417" w:type="dxa"/>
            <w:tcBorders>
              <w:top w:val="nil"/>
              <w:left w:val="nil"/>
              <w:bottom w:val="nil"/>
              <w:right w:val="nil"/>
            </w:tcBorders>
          </w:tcPr>
          <w:p w14:paraId="3591F6E5">
            <w:pPr>
              <w:jc w:val="center"/>
            </w:pPr>
            <w:r>
              <w:rPr>
                <w:rFonts w:ascii="Times New Roman" w:hAnsi="Times New Roman" w:eastAsia="宋体"/>
                <w:b w:val="0"/>
                <w:sz w:val="21"/>
              </w:rPr>
              <w:t>活动状态变为已通过，生成通知</w:t>
            </w:r>
          </w:p>
        </w:tc>
        <w:tc>
          <w:tcPr>
            <w:tcW w:w="1417" w:type="dxa"/>
            <w:tcBorders>
              <w:top w:val="nil"/>
              <w:left w:val="nil"/>
              <w:bottom w:val="nil"/>
              <w:right w:val="nil"/>
            </w:tcBorders>
          </w:tcPr>
          <w:p w14:paraId="1FDB2C0A">
            <w:pPr>
              <w:jc w:val="center"/>
            </w:pPr>
            <w:r>
              <w:rPr>
                <w:rFonts w:ascii="Times New Roman" w:hAnsi="Times New Roman" w:eastAsia="宋体"/>
                <w:b w:val="0"/>
                <w:sz w:val="21"/>
              </w:rPr>
              <w:t>与预期一致</w:t>
            </w:r>
          </w:p>
        </w:tc>
        <w:tc>
          <w:tcPr>
            <w:tcW w:w="1417" w:type="dxa"/>
            <w:tcBorders>
              <w:top w:val="nil"/>
              <w:left w:val="nil"/>
              <w:bottom w:val="nil"/>
              <w:right w:val="nil"/>
            </w:tcBorders>
          </w:tcPr>
          <w:p w14:paraId="2BB3C221">
            <w:pPr>
              <w:jc w:val="center"/>
            </w:pPr>
            <w:r>
              <w:rPr>
                <w:rFonts w:ascii="Times New Roman" w:hAnsi="Times New Roman" w:eastAsia="宋体"/>
                <w:b w:val="0"/>
                <w:sz w:val="21"/>
              </w:rPr>
              <w:t>通过</w:t>
            </w:r>
          </w:p>
        </w:tc>
      </w:tr>
      <w:tr w14:paraId="19BA2540">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0C8525AB">
            <w:pPr>
              <w:jc w:val="center"/>
            </w:pPr>
            <w:r>
              <w:rPr>
                <w:rFonts w:ascii="Times New Roman" w:hAnsi="Times New Roman" w:eastAsia="宋体"/>
                <w:b w:val="0"/>
                <w:sz w:val="21"/>
              </w:rPr>
              <w:t>TC-026</w:t>
            </w:r>
          </w:p>
        </w:tc>
        <w:tc>
          <w:tcPr>
            <w:tcW w:w="1417" w:type="dxa"/>
            <w:tcBorders>
              <w:top w:val="nil"/>
              <w:left w:val="nil"/>
              <w:bottom w:val="nil"/>
              <w:right w:val="nil"/>
            </w:tcBorders>
          </w:tcPr>
          <w:p w14:paraId="54670D31">
            <w:pPr>
              <w:jc w:val="center"/>
            </w:pPr>
            <w:r>
              <w:rPr>
                <w:rFonts w:ascii="Times New Roman" w:hAnsi="Times New Roman" w:eastAsia="宋体"/>
                <w:b w:val="0"/>
                <w:sz w:val="21"/>
              </w:rPr>
              <w:t>财务监管</w:t>
            </w:r>
          </w:p>
        </w:tc>
        <w:tc>
          <w:tcPr>
            <w:tcW w:w="1417" w:type="dxa"/>
            <w:tcBorders>
              <w:top w:val="nil"/>
              <w:left w:val="nil"/>
              <w:bottom w:val="nil"/>
              <w:right w:val="nil"/>
            </w:tcBorders>
          </w:tcPr>
          <w:p w14:paraId="69AE8EF0">
            <w:pPr>
              <w:jc w:val="center"/>
            </w:pPr>
            <w:r>
              <w:rPr>
                <w:rFonts w:ascii="Times New Roman" w:hAnsi="Times New Roman" w:eastAsia="宋体"/>
                <w:b w:val="0"/>
                <w:sz w:val="21"/>
              </w:rPr>
              <w:t>进入财务监管页面</w:t>
            </w:r>
          </w:p>
        </w:tc>
        <w:tc>
          <w:tcPr>
            <w:tcW w:w="1417" w:type="dxa"/>
            <w:tcBorders>
              <w:top w:val="nil"/>
              <w:left w:val="nil"/>
              <w:bottom w:val="nil"/>
              <w:right w:val="nil"/>
            </w:tcBorders>
          </w:tcPr>
          <w:p w14:paraId="30EFB7B5">
            <w:pPr>
              <w:jc w:val="center"/>
            </w:pPr>
            <w:r>
              <w:rPr>
                <w:rFonts w:ascii="Times New Roman" w:hAnsi="Times New Roman" w:eastAsia="宋体"/>
                <w:b w:val="0"/>
                <w:sz w:val="21"/>
              </w:rPr>
              <w:t>显示所有社团的收支概况和余额</w:t>
            </w:r>
          </w:p>
        </w:tc>
        <w:tc>
          <w:tcPr>
            <w:tcW w:w="1417" w:type="dxa"/>
            <w:tcBorders>
              <w:top w:val="nil"/>
              <w:left w:val="nil"/>
              <w:bottom w:val="nil"/>
              <w:right w:val="nil"/>
            </w:tcBorders>
          </w:tcPr>
          <w:p w14:paraId="33C69863">
            <w:pPr>
              <w:jc w:val="center"/>
            </w:pPr>
            <w:r>
              <w:rPr>
                <w:rFonts w:ascii="Times New Roman" w:hAnsi="Times New Roman" w:eastAsia="宋体"/>
                <w:b w:val="0"/>
                <w:sz w:val="21"/>
              </w:rPr>
              <w:t>与预期一致</w:t>
            </w:r>
          </w:p>
        </w:tc>
        <w:tc>
          <w:tcPr>
            <w:tcW w:w="1417" w:type="dxa"/>
            <w:tcBorders>
              <w:top w:val="nil"/>
              <w:left w:val="nil"/>
              <w:bottom w:val="nil"/>
              <w:right w:val="nil"/>
            </w:tcBorders>
          </w:tcPr>
          <w:p w14:paraId="07932183">
            <w:pPr>
              <w:jc w:val="center"/>
            </w:pPr>
            <w:r>
              <w:rPr>
                <w:rFonts w:ascii="Times New Roman" w:hAnsi="Times New Roman" w:eastAsia="宋体"/>
                <w:b w:val="0"/>
                <w:sz w:val="21"/>
              </w:rPr>
              <w:t>通过</w:t>
            </w:r>
          </w:p>
        </w:tc>
      </w:tr>
      <w:tr w14:paraId="7E20F4D5">
        <w:tblPrEx>
          <w:tblCellMar>
            <w:top w:w="0" w:type="dxa"/>
            <w:left w:w="108" w:type="dxa"/>
            <w:bottom w:w="0" w:type="dxa"/>
            <w:right w:w="108" w:type="dxa"/>
          </w:tblCellMar>
        </w:tblPrEx>
        <w:trPr>
          <w:jc w:val="center"/>
        </w:trPr>
        <w:tc>
          <w:tcPr>
            <w:tcW w:w="1417" w:type="dxa"/>
            <w:tcBorders>
              <w:top w:val="nil"/>
              <w:left w:val="nil"/>
              <w:bottom w:val="nil"/>
              <w:right w:val="nil"/>
            </w:tcBorders>
          </w:tcPr>
          <w:p w14:paraId="1BE1E9AB">
            <w:pPr>
              <w:jc w:val="center"/>
            </w:pPr>
            <w:r>
              <w:rPr>
                <w:rFonts w:ascii="Times New Roman" w:hAnsi="Times New Roman" w:eastAsia="宋体"/>
                <w:b w:val="0"/>
                <w:sz w:val="21"/>
              </w:rPr>
              <w:t>TC-027</w:t>
            </w:r>
          </w:p>
        </w:tc>
        <w:tc>
          <w:tcPr>
            <w:tcW w:w="1417" w:type="dxa"/>
            <w:tcBorders>
              <w:top w:val="nil"/>
              <w:left w:val="nil"/>
              <w:bottom w:val="nil"/>
              <w:right w:val="nil"/>
            </w:tcBorders>
          </w:tcPr>
          <w:p w14:paraId="100E8F2E">
            <w:pPr>
              <w:jc w:val="center"/>
            </w:pPr>
            <w:r>
              <w:rPr>
                <w:rFonts w:ascii="Times New Roman" w:hAnsi="Times New Roman" w:eastAsia="宋体"/>
                <w:b w:val="0"/>
                <w:sz w:val="21"/>
              </w:rPr>
              <w:t>数据统计</w:t>
            </w:r>
          </w:p>
        </w:tc>
        <w:tc>
          <w:tcPr>
            <w:tcW w:w="1417" w:type="dxa"/>
            <w:tcBorders>
              <w:top w:val="nil"/>
              <w:left w:val="nil"/>
              <w:bottom w:val="nil"/>
              <w:right w:val="nil"/>
            </w:tcBorders>
          </w:tcPr>
          <w:p w14:paraId="7EF39041">
            <w:pPr>
              <w:jc w:val="center"/>
            </w:pPr>
            <w:r>
              <w:rPr>
                <w:rFonts w:ascii="Times New Roman" w:hAnsi="Times New Roman" w:eastAsia="宋体"/>
                <w:b w:val="0"/>
                <w:sz w:val="21"/>
              </w:rPr>
              <w:t>进入数据统计页面</w:t>
            </w:r>
          </w:p>
        </w:tc>
        <w:tc>
          <w:tcPr>
            <w:tcW w:w="1417" w:type="dxa"/>
            <w:tcBorders>
              <w:top w:val="nil"/>
              <w:left w:val="nil"/>
              <w:bottom w:val="nil"/>
              <w:right w:val="nil"/>
            </w:tcBorders>
          </w:tcPr>
          <w:p w14:paraId="4DB280B1">
            <w:pPr>
              <w:jc w:val="center"/>
            </w:pPr>
            <w:r>
              <w:rPr>
                <w:rFonts w:ascii="Times New Roman" w:hAnsi="Times New Roman" w:eastAsia="宋体"/>
                <w:b w:val="0"/>
                <w:sz w:val="21"/>
              </w:rPr>
              <w:t>显示社团分类分布和活动月度趋势</w:t>
            </w:r>
          </w:p>
        </w:tc>
        <w:tc>
          <w:tcPr>
            <w:tcW w:w="1417" w:type="dxa"/>
            <w:tcBorders>
              <w:top w:val="nil"/>
              <w:left w:val="nil"/>
              <w:bottom w:val="nil"/>
              <w:right w:val="nil"/>
            </w:tcBorders>
          </w:tcPr>
          <w:p w14:paraId="084DC24A">
            <w:pPr>
              <w:jc w:val="center"/>
            </w:pPr>
            <w:r>
              <w:rPr>
                <w:rFonts w:ascii="Times New Roman" w:hAnsi="Times New Roman" w:eastAsia="宋体"/>
                <w:b w:val="0"/>
                <w:sz w:val="21"/>
              </w:rPr>
              <w:t>与预期一致</w:t>
            </w:r>
          </w:p>
        </w:tc>
        <w:tc>
          <w:tcPr>
            <w:tcW w:w="1417" w:type="dxa"/>
            <w:tcBorders>
              <w:top w:val="nil"/>
              <w:left w:val="nil"/>
              <w:bottom w:val="nil"/>
              <w:right w:val="nil"/>
            </w:tcBorders>
          </w:tcPr>
          <w:p w14:paraId="31D205A4">
            <w:pPr>
              <w:jc w:val="center"/>
            </w:pPr>
            <w:r>
              <w:rPr>
                <w:rFonts w:ascii="Times New Roman" w:hAnsi="Times New Roman" w:eastAsia="宋体"/>
                <w:b w:val="0"/>
                <w:sz w:val="21"/>
              </w:rPr>
              <w:t>通过</w:t>
            </w:r>
          </w:p>
        </w:tc>
      </w:tr>
      <w:tr w14:paraId="64F60D8D">
        <w:tblPrEx>
          <w:tblCellMar>
            <w:top w:w="0" w:type="dxa"/>
            <w:left w:w="108" w:type="dxa"/>
            <w:bottom w:w="0" w:type="dxa"/>
            <w:right w:w="108" w:type="dxa"/>
          </w:tblCellMar>
        </w:tblPrEx>
        <w:trPr>
          <w:jc w:val="center"/>
        </w:trPr>
        <w:tc>
          <w:tcPr>
            <w:tcW w:w="1417" w:type="dxa"/>
            <w:tcBorders>
              <w:top w:val="nil"/>
              <w:left w:val="nil"/>
              <w:bottom w:val="single" w:color="000000" w:sz="12" w:space="0"/>
              <w:right w:val="nil"/>
            </w:tcBorders>
          </w:tcPr>
          <w:p w14:paraId="7A4F598F">
            <w:pPr>
              <w:jc w:val="center"/>
            </w:pPr>
            <w:r>
              <w:rPr>
                <w:rFonts w:ascii="Times New Roman" w:hAnsi="Times New Roman" w:eastAsia="宋体"/>
                <w:b w:val="0"/>
                <w:sz w:val="21"/>
              </w:rPr>
              <w:t>TC-028</w:t>
            </w:r>
          </w:p>
        </w:tc>
        <w:tc>
          <w:tcPr>
            <w:tcW w:w="1417" w:type="dxa"/>
            <w:tcBorders>
              <w:top w:val="nil"/>
              <w:left w:val="nil"/>
              <w:bottom w:val="single" w:color="000000" w:sz="12" w:space="0"/>
              <w:right w:val="nil"/>
            </w:tcBorders>
          </w:tcPr>
          <w:p w14:paraId="0FD24F96">
            <w:pPr>
              <w:jc w:val="center"/>
            </w:pPr>
            <w:r>
              <w:rPr>
                <w:rFonts w:ascii="Times New Roman" w:hAnsi="Times New Roman" w:eastAsia="宋体"/>
                <w:b w:val="0"/>
                <w:sz w:val="21"/>
              </w:rPr>
              <w:t>用户管理</w:t>
            </w:r>
          </w:p>
        </w:tc>
        <w:tc>
          <w:tcPr>
            <w:tcW w:w="1417" w:type="dxa"/>
            <w:tcBorders>
              <w:top w:val="nil"/>
              <w:left w:val="nil"/>
              <w:bottom w:val="single" w:color="000000" w:sz="12" w:space="0"/>
              <w:right w:val="nil"/>
            </w:tcBorders>
          </w:tcPr>
          <w:p w14:paraId="6313A1CC">
            <w:pPr>
              <w:jc w:val="center"/>
            </w:pPr>
            <w:r>
              <w:rPr>
                <w:rFonts w:ascii="Times New Roman" w:hAnsi="Times New Roman" w:eastAsia="宋体"/>
                <w:b w:val="0"/>
                <w:sz w:val="21"/>
              </w:rPr>
              <w:t>进入用户管理页面</w:t>
            </w:r>
          </w:p>
        </w:tc>
        <w:tc>
          <w:tcPr>
            <w:tcW w:w="1417" w:type="dxa"/>
            <w:tcBorders>
              <w:top w:val="nil"/>
              <w:left w:val="nil"/>
              <w:bottom w:val="single" w:color="000000" w:sz="12" w:space="0"/>
              <w:right w:val="nil"/>
            </w:tcBorders>
          </w:tcPr>
          <w:p w14:paraId="1F4CB4A9">
            <w:pPr>
              <w:jc w:val="center"/>
            </w:pPr>
            <w:r>
              <w:rPr>
                <w:rFonts w:ascii="Times New Roman" w:hAnsi="Times New Roman" w:eastAsia="宋体"/>
                <w:b w:val="0"/>
                <w:sz w:val="21"/>
              </w:rPr>
              <w:t>显示所有用户列表，支持筛选搜索</w:t>
            </w:r>
          </w:p>
        </w:tc>
        <w:tc>
          <w:tcPr>
            <w:tcW w:w="1417" w:type="dxa"/>
            <w:tcBorders>
              <w:top w:val="nil"/>
              <w:left w:val="nil"/>
              <w:bottom w:val="single" w:color="000000" w:sz="12" w:space="0"/>
              <w:right w:val="nil"/>
            </w:tcBorders>
          </w:tcPr>
          <w:p w14:paraId="79A56E2C">
            <w:pPr>
              <w:jc w:val="center"/>
            </w:pPr>
            <w:r>
              <w:rPr>
                <w:rFonts w:ascii="Times New Roman" w:hAnsi="Times New Roman" w:eastAsia="宋体"/>
                <w:b w:val="0"/>
                <w:sz w:val="21"/>
              </w:rPr>
              <w:t>与预期一致</w:t>
            </w:r>
          </w:p>
        </w:tc>
        <w:tc>
          <w:tcPr>
            <w:tcW w:w="1417" w:type="dxa"/>
            <w:tcBorders>
              <w:top w:val="nil"/>
              <w:left w:val="nil"/>
              <w:bottom w:val="single" w:color="000000" w:sz="12" w:space="0"/>
              <w:right w:val="nil"/>
            </w:tcBorders>
          </w:tcPr>
          <w:p w14:paraId="7A88D048">
            <w:pPr>
              <w:jc w:val="center"/>
            </w:pPr>
            <w:r>
              <w:rPr>
                <w:rFonts w:ascii="Times New Roman" w:hAnsi="Times New Roman" w:eastAsia="宋体"/>
                <w:b w:val="0"/>
                <w:sz w:val="21"/>
              </w:rPr>
              <w:t>通过</w:t>
            </w:r>
          </w:p>
        </w:tc>
      </w:tr>
    </w:tbl>
    <w:p w14:paraId="6EC539E8">
      <w:pPr>
        <w:spacing w:before="0" w:beforeLines="50" w:after="0" w:afterLines="50" w:line="460" w:lineRule="exact"/>
        <w:jc w:val="left"/>
        <w:outlineLvl w:val="1"/>
      </w:pPr>
      <w:bookmarkStart w:id="66" w:name="_Toc3362"/>
      <w:r>
        <w:rPr>
          <w:rFonts w:ascii="Times New Roman" w:hAnsi="Times New Roman" w:eastAsia="黑体"/>
          <w:sz w:val="28"/>
          <w:szCs w:val="28"/>
        </w:rPr>
        <w:t>6.3  性能测试</w:t>
      </w:r>
      <w:bookmarkEnd w:id="66"/>
    </w:p>
    <w:p w14:paraId="3BCA48B7">
      <w:pPr>
        <w:spacing w:before="0" w:after="0" w:line="460" w:lineRule="exact"/>
        <w:ind w:firstLine="480"/>
        <w:jc w:val="both"/>
      </w:pPr>
      <w:r>
        <w:rPr>
          <w:rFonts w:ascii="Times New Roman" w:hAnsi="Times New Roman" w:eastAsia="宋体"/>
          <w:sz w:val="24"/>
          <w:szCs w:val="24"/>
        </w:rPr>
        <w:t>性能测试这部分主要是针对系统在页面加载速度以及数据操作的响应时间这两个方面进行了测量。具体的测试结果在表6-6当中进行了展示。</w:t>
      </w:r>
    </w:p>
    <w:p w14:paraId="049FEED0">
      <w:pPr>
        <w:spacing w:before="0" w:after="0" w:line="460" w:lineRule="exact"/>
        <w:jc w:val="center"/>
      </w:pPr>
      <w:r>
        <w:rPr>
          <w:rFonts w:ascii="Times New Roman" w:hAnsi="Times New Roman" w:eastAsia="黑体"/>
          <w:sz w:val="24"/>
          <w:szCs w:val="24"/>
        </w:rPr>
        <w:t>表6-6  性能测试结果</w:t>
      </w:r>
    </w:p>
    <w:tbl>
      <w:tblPr>
        <w:tblStyle w:val="36"/>
        <w:tblW w:w="0" w:type="auto"/>
        <w:jc w:val="center"/>
        <w:tblLayout w:type="autofit"/>
        <w:tblCellMar>
          <w:top w:w="0" w:type="dxa"/>
          <w:left w:w="108" w:type="dxa"/>
          <w:bottom w:w="0" w:type="dxa"/>
          <w:right w:w="108" w:type="dxa"/>
        </w:tblCellMar>
      </w:tblPr>
      <w:tblGrid>
        <w:gridCol w:w="2126"/>
        <w:gridCol w:w="2126"/>
        <w:gridCol w:w="2126"/>
        <w:gridCol w:w="2126"/>
      </w:tblGrid>
      <w:tr w14:paraId="0688914C">
        <w:tblPrEx>
          <w:tblCellMar>
            <w:top w:w="0" w:type="dxa"/>
            <w:left w:w="108" w:type="dxa"/>
            <w:bottom w:w="0" w:type="dxa"/>
            <w:right w:w="108" w:type="dxa"/>
          </w:tblCellMar>
        </w:tblPrEx>
        <w:trPr>
          <w:jc w:val="center"/>
        </w:trPr>
        <w:tc>
          <w:tcPr>
            <w:tcW w:w="2126" w:type="dxa"/>
            <w:tcBorders>
              <w:top w:val="single" w:color="000000" w:sz="12" w:space="0"/>
              <w:left w:val="nil"/>
              <w:bottom w:val="single" w:color="000000" w:sz="6" w:space="0"/>
              <w:right w:val="nil"/>
            </w:tcBorders>
          </w:tcPr>
          <w:p w14:paraId="3585EE0C">
            <w:pPr>
              <w:jc w:val="center"/>
            </w:pPr>
            <w:r>
              <w:rPr>
                <w:rFonts w:ascii="Times New Roman" w:hAnsi="Times New Roman" w:eastAsia="黑体"/>
                <w:b/>
                <w:sz w:val="21"/>
              </w:rPr>
              <w:t>测试项目</w:t>
            </w:r>
          </w:p>
        </w:tc>
        <w:tc>
          <w:tcPr>
            <w:tcW w:w="2126" w:type="dxa"/>
            <w:tcBorders>
              <w:top w:val="single" w:color="000000" w:sz="12" w:space="0"/>
              <w:left w:val="nil"/>
              <w:bottom w:val="single" w:color="000000" w:sz="6" w:space="0"/>
              <w:right w:val="nil"/>
            </w:tcBorders>
          </w:tcPr>
          <w:p w14:paraId="1A998589">
            <w:pPr>
              <w:jc w:val="center"/>
            </w:pPr>
            <w:r>
              <w:rPr>
                <w:rFonts w:ascii="Times New Roman" w:hAnsi="Times New Roman" w:eastAsia="黑体"/>
                <w:b/>
                <w:sz w:val="21"/>
              </w:rPr>
              <w:t>测试指标</w:t>
            </w:r>
          </w:p>
        </w:tc>
        <w:tc>
          <w:tcPr>
            <w:tcW w:w="2126" w:type="dxa"/>
            <w:tcBorders>
              <w:top w:val="single" w:color="000000" w:sz="12" w:space="0"/>
              <w:left w:val="nil"/>
              <w:bottom w:val="single" w:color="000000" w:sz="6" w:space="0"/>
              <w:right w:val="nil"/>
            </w:tcBorders>
          </w:tcPr>
          <w:p w14:paraId="2E6C7BEC">
            <w:pPr>
              <w:jc w:val="center"/>
            </w:pPr>
            <w:r>
              <w:rPr>
                <w:rFonts w:ascii="Times New Roman" w:hAnsi="Times New Roman" w:eastAsia="黑体"/>
                <w:b/>
                <w:sz w:val="21"/>
              </w:rPr>
              <w:t>测试结果</w:t>
            </w:r>
          </w:p>
        </w:tc>
        <w:tc>
          <w:tcPr>
            <w:tcW w:w="2126" w:type="dxa"/>
            <w:tcBorders>
              <w:top w:val="single" w:color="000000" w:sz="12" w:space="0"/>
              <w:left w:val="nil"/>
              <w:bottom w:val="single" w:color="000000" w:sz="6" w:space="0"/>
              <w:right w:val="nil"/>
            </w:tcBorders>
          </w:tcPr>
          <w:p w14:paraId="3738F0A1">
            <w:pPr>
              <w:jc w:val="center"/>
            </w:pPr>
            <w:r>
              <w:rPr>
                <w:rFonts w:ascii="Times New Roman" w:hAnsi="Times New Roman" w:eastAsia="黑体"/>
                <w:b/>
                <w:sz w:val="21"/>
              </w:rPr>
              <w:t>是否达标</w:t>
            </w:r>
          </w:p>
        </w:tc>
      </w:tr>
      <w:tr w14:paraId="64D39D1E">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610C5E94">
            <w:pPr>
              <w:jc w:val="center"/>
            </w:pPr>
            <w:r>
              <w:rPr>
                <w:rFonts w:ascii="Times New Roman" w:hAnsi="Times New Roman" w:eastAsia="宋体"/>
                <w:b w:val="0"/>
                <w:sz w:val="21"/>
              </w:rPr>
              <w:t>首页加载</w:t>
            </w:r>
          </w:p>
        </w:tc>
        <w:tc>
          <w:tcPr>
            <w:tcW w:w="2126" w:type="dxa"/>
            <w:tcBorders>
              <w:top w:val="nil"/>
              <w:left w:val="nil"/>
              <w:bottom w:val="nil"/>
              <w:right w:val="nil"/>
            </w:tcBorders>
          </w:tcPr>
          <w:p w14:paraId="09EE5794">
            <w:pPr>
              <w:jc w:val="center"/>
            </w:pPr>
            <w:r>
              <w:rPr>
                <w:rFonts w:ascii="Times New Roman" w:hAnsi="Times New Roman" w:eastAsia="宋体"/>
                <w:b w:val="0"/>
                <w:sz w:val="21"/>
              </w:rPr>
              <w:t>页面完全渲染时间</w:t>
            </w:r>
          </w:p>
        </w:tc>
        <w:tc>
          <w:tcPr>
            <w:tcW w:w="2126" w:type="dxa"/>
            <w:tcBorders>
              <w:top w:val="nil"/>
              <w:left w:val="nil"/>
              <w:bottom w:val="nil"/>
              <w:right w:val="nil"/>
            </w:tcBorders>
          </w:tcPr>
          <w:p w14:paraId="1F430DB6">
            <w:pPr>
              <w:jc w:val="center"/>
            </w:pPr>
            <w:r>
              <w:rPr>
                <w:rFonts w:ascii="Times New Roman" w:hAnsi="Times New Roman" w:eastAsia="宋体"/>
                <w:b w:val="0"/>
                <w:sz w:val="21"/>
              </w:rPr>
              <w:t>0.8秒</w:t>
            </w:r>
          </w:p>
        </w:tc>
        <w:tc>
          <w:tcPr>
            <w:tcW w:w="2126" w:type="dxa"/>
            <w:tcBorders>
              <w:top w:val="nil"/>
              <w:left w:val="nil"/>
              <w:bottom w:val="nil"/>
              <w:right w:val="nil"/>
            </w:tcBorders>
          </w:tcPr>
          <w:p w14:paraId="5EA16DAF">
            <w:pPr>
              <w:jc w:val="center"/>
            </w:pPr>
            <w:r>
              <w:rPr>
                <w:rFonts w:ascii="Times New Roman" w:hAnsi="Times New Roman" w:eastAsia="宋体"/>
                <w:b w:val="0"/>
                <w:sz w:val="21"/>
              </w:rPr>
              <w:t>是（≤2秒）</w:t>
            </w:r>
          </w:p>
        </w:tc>
      </w:tr>
      <w:tr w14:paraId="38DEC4B7">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1C877BC1">
            <w:pPr>
              <w:jc w:val="center"/>
            </w:pPr>
            <w:r>
              <w:rPr>
                <w:rFonts w:ascii="Times New Roman" w:hAnsi="Times New Roman" w:eastAsia="宋体"/>
                <w:b w:val="0"/>
                <w:sz w:val="21"/>
              </w:rPr>
              <w:t>社团列表加载</w:t>
            </w:r>
          </w:p>
        </w:tc>
        <w:tc>
          <w:tcPr>
            <w:tcW w:w="2126" w:type="dxa"/>
            <w:tcBorders>
              <w:top w:val="nil"/>
              <w:left w:val="nil"/>
              <w:bottom w:val="nil"/>
              <w:right w:val="nil"/>
            </w:tcBorders>
          </w:tcPr>
          <w:p w14:paraId="6D2ACF19">
            <w:pPr>
              <w:jc w:val="center"/>
            </w:pPr>
            <w:r>
              <w:rPr>
                <w:rFonts w:ascii="Times New Roman" w:hAnsi="Times New Roman" w:eastAsia="宋体"/>
                <w:b w:val="0"/>
                <w:sz w:val="21"/>
              </w:rPr>
              <w:t>数据查询+渲染时间</w:t>
            </w:r>
          </w:p>
        </w:tc>
        <w:tc>
          <w:tcPr>
            <w:tcW w:w="2126" w:type="dxa"/>
            <w:tcBorders>
              <w:top w:val="nil"/>
              <w:left w:val="nil"/>
              <w:bottom w:val="nil"/>
              <w:right w:val="nil"/>
            </w:tcBorders>
          </w:tcPr>
          <w:p w14:paraId="19B641E6">
            <w:pPr>
              <w:jc w:val="center"/>
            </w:pPr>
            <w:r>
              <w:rPr>
                <w:rFonts w:ascii="Times New Roman" w:hAnsi="Times New Roman" w:eastAsia="宋体"/>
                <w:b w:val="0"/>
                <w:sz w:val="21"/>
              </w:rPr>
              <w:t>0.6秒</w:t>
            </w:r>
          </w:p>
        </w:tc>
        <w:tc>
          <w:tcPr>
            <w:tcW w:w="2126" w:type="dxa"/>
            <w:tcBorders>
              <w:top w:val="nil"/>
              <w:left w:val="nil"/>
              <w:bottom w:val="nil"/>
              <w:right w:val="nil"/>
            </w:tcBorders>
          </w:tcPr>
          <w:p w14:paraId="6973264E">
            <w:pPr>
              <w:jc w:val="center"/>
            </w:pPr>
            <w:r>
              <w:rPr>
                <w:rFonts w:ascii="Times New Roman" w:hAnsi="Times New Roman" w:eastAsia="宋体"/>
                <w:b w:val="0"/>
                <w:sz w:val="21"/>
              </w:rPr>
              <w:t>是（≤2秒）</w:t>
            </w:r>
          </w:p>
        </w:tc>
      </w:tr>
      <w:tr w14:paraId="214A3786">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22C776AF">
            <w:pPr>
              <w:jc w:val="center"/>
            </w:pPr>
            <w:r>
              <w:rPr>
                <w:rFonts w:ascii="Times New Roman" w:hAnsi="Times New Roman" w:eastAsia="宋体"/>
                <w:b w:val="0"/>
                <w:sz w:val="21"/>
              </w:rPr>
              <w:t>活动详情加载</w:t>
            </w:r>
          </w:p>
        </w:tc>
        <w:tc>
          <w:tcPr>
            <w:tcW w:w="2126" w:type="dxa"/>
            <w:tcBorders>
              <w:top w:val="nil"/>
              <w:left w:val="nil"/>
              <w:bottom w:val="nil"/>
              <w:right w:val="nil"/>
            </w:tcBorders>
          </w:tcPr>
          <w:p w14:paraId="2D75DD10">
            <w:pPr>
              <w:jc w:val="center"/>
            </w:pPr>
            <w:r>
              <w:rPr>
                <w:rFonts w:ascii="Times New Roman" w:hAnsi="Times New Roman" w:eastAsia="宋体"/>
                <w:b w:val="0"/>
                <w:sz w:val="21"/>
              </w:rPr>
              <w:t>数据查询+渲染时间</w:t>
            </w:r>
          </w:p>
        </w:tc>
        <w:tc>
          <w:tcPr>
            <w:tcW w:w="2126" w:type="dxa"/>
            <w:tcBorders>
              <w:top w:val="nil"/>
              <w:left w:val="nil"/>
              <w:bottom w:val="nil"/>
              <w:right w:val="nil"/>
            </w:tcBorders>
          </w:tcPr>
          <w:p w14:paraId="3DDC4CD2">
            <w:pPr>
              <w:jc w:val="center"/>
            </w:pPr>
            <w:r>
              <w:rPr>
                <w:rFonts w:ascii="Times New Roman" w:hAnsi="Times New Roman" w:eastAsia="宋体"/>
                <w:b w:val="0"/>
                <w:sz w:val="21"/>
              </w:rPr>
              <w:t>0.5秒</w:t>
            </w:r>
          </w:p>
        </w:tc>
        <w:tc>
          <w:tcPr>
            <w:tcW w:w="2126" w:type="dxa"/>
            <w:tcBorders>
              <w:top w:val="nil"/>
              <w:left w:val="nil"/>
              <w:bottom w:val="nil"/>
              <w:right w:val="nil"/>
            </w:tcBorders>
          </w:tcPr>
          <w:p w14:paraId="1502CEA7">
            <w:pPr>
              <w:jc w:val="center"/>
            </w:pPr>
            <w:r>
              <w:rPr>
                <w:rFonts w:ascii="Times New Roman" w:hAnsi="Times New Roman" w:eastAsia="宋体"/>
                <w:b w:val="0"/>
                <w:sz w:val="21"/>
              </w:rPr>
              <w:t>是（≤2秒）</w:t>
            </w:r>
          </w:p>
        </w:tc>
      </w:tr>
      <w:tr w14:paraId="19312AC4">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0A88EF6A">
            <w:pPr>
              <w:jc w:val="center"/>
            </w:pPr>
            <w:r>
              <w:rPr>
                <w:rFonts w:ascii="Times New Roman" w:hAnsi="Times New Roman" w:eastAsia="宋体"/>
                <w:b w:val="0"/>
                <w:sz w:val="21"/>
              </w:rPr>
              <w:t>活动报名操作</w:t>
            </w:r>
          </w:p>
        </w:tc>
        <w:tc>
          <w:tcPr>
            <w:tcW w:w="2126" w:type="dxa"/>
            <w:tcBorders>
              <w:top w:val="nil"/>
              <w:left w:val="nil"/>
              <w:bottom w:val="nil"/>
              <w:right w:val="nil"/>
            </w:tcBorders>
          </w:tcPr>
          <w:p w14:paraId="2288738B">
            <w:pPr>
              <w:jc w:val="center"/>
            </w:pPr>
            <w:r>
              <w:rPr>
                <w:rFonts w:ascii="Times New Roman" w:hAnsi="Times New Roman" w:eastAsia="宋体"/>
                <w:b w:val="0"/>
                <w:sz w:val="21"/>
              </w:rPr>
              <w:t>操作响应时间</w:t>
            </w:r>
          </w:p>
        </w:tc>
        <w:tc>
          <w:tcPr>
            <w:tcW w:w="2126" w:type="dxa"/>
            <w:tcBorders>
              <w:top w:val="nil"/>
              <w:left w:val="nil"/>
              <w:bottom w:val="nil"/>
              <w:right w:val="nil"/>
            </w:tcBorders>
          </w:tcPr>
          <w:p w14:paraId="388EDC49">
            <w:pPr>
              <w:jc w:val="center"/>
            </w:pPr>
            <w:r>
              <w:rPr>
                <w:rFonts w:ascii="Times New Roman" w:hAnsi="Times New Roman" w:eastAsia="宋体"/>
                <w:b w:val="0"/>
                <w:sz w:val="21"/>
              </w:rPr>
              <w:t>0.3秒</w:t>
            </w:r>
          </w:p>
        </w:tc>
        <w:tc>
          <w:tcPr>
            <w:tcW w:w="2126" w:type="dxa"/>
            <w:tcBorders>
              <w:top w:val="nil"/>
              <w:left w:val="nil"/>
              <w:bottom w:val="nil"/>
              <w:right w:val="nil"/>
            </w:tcBorders>
          </w:tcPr>
          <w:p w14:paraId="1E78CA42">
            <w:pPr>
              <w:jc w:val="center"/>
            </w:pPr>
            <w:r>
              <w:rPr>
                <w:rFonts w:ascii="Times New Roman" w:hAnsi="Times New Roman" w:eastAsia="宋体"/>
                <w:b w:val="0"/>
                <w:sz w:val="21"/>
              </w:rPr>
              <w:t>是（≤1秒）</w:t>
            </w:r>
          </w:p>
        </w:tc>
      </w:tr>
      <w:tr w14:paraId="276BE6D8">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19C21A4A">
            <w:pPr>
              <w:jc w:val="center"/>
            </w:pPr>
            <w:r>
              <w:rPr>
                <w:rFonts w:ascii="Times New Roman" w:hAnsi="Times New Roman" w:eastAsia="宋体"/>
                <w:b w:val="0"/>
                <w:sz w:val="21"/>
              </w:rPr>
              <w:t>签到操作</w:t>
            </w:r>
          </w:p>
        </w:tc>
        <w:tc>
          <w:tcPr>
            <w:tcW w:w="2126" w:type="dxa"/>
            <w:tcBorders>
              <w:top w:val="nil"/>
              <w:left w:val="nil"/>
              <w:bottom w:val="nil"/>
              <w:right w:val="nil"/>
            </w:tcBorders>
          </w:tcPr>
          <w:p w14:paraId="6A6609B4">
            <w:pPr>
              <w:jc w:val="center"/>
            </w:pPr>
            <w:r>
              <w:rPr>
                <w:rFonts w:ascii="Times New Roman" w:hAnsi="Times New Roman" w:eastAsia="宋体"/>
                <w:b w:val="0"/>
                <w:sz w:val="21"/>
              </w:rPr>
              <w:t>操作响应时间</w:t>
            </w:r>
          </w:p>
        </w:tc>
        <w:tc>
          <w:tcPr>
            <w:tcW w:w="2126" w:type="dxa"/>
            <w:tcBorders>
              <w:top w:val="nil"/>
              <w:left w:val="nil"/>
              <w:bottom w:val="nil"/>
              <w:right w:val="nil"/>
            </w:tcBorders>
          </w:tcPr>
          <w:p w14:paraId="0F11F48C">
            <w:pPr>
              <w:jc w:val="center"/>
            </w:pPr>
            <w:r>
              <w:rPr>
                <w:rFonts w:ascii="Times New Roman" w:hAnsi="Times New Roman" w:eastAsia="宋体"/>
                <w:b w:val="0"/>
                <w:sz w:val="21"/>
              </w:rPr>
              <w:t>0.2秒</w:t>
            </w:r>
          </w:p>
        </w:tc>
        <w:tc>
          <w:tcPr>
            <w:tcW w:w="2126" w:type="dxa"/>
            <w:tcBorders>
              <w:top w:val="nil"/>
              <w:left w:val="nil"/>
              <w:bottom w:val="nil"/>
              <w:right w:val="nil"/>
            </w:tcBorders>
          </w:tcPr>
          <w:p w14:paraId="6CBB3348">
            <w:pPr>
              <w:jc w:val="center"/>
            </w:pPr>
            <w:r>
              <w:rPr>
                <w:rFonts w:ascii="Times New Roman" w:hAnsi="Times New Roman" w:eastAsia="宋体"/>
                <w:b w:val="0"/>
                <w:sz w:val="21"/>
              </w:rPr>
              <w:t>是（≤1秒）</w:t>
            </w:r>
          </w:p>
        </w:tc>
      </w:tr>
      <w:tr w14:paraId="56B2DB76">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4AAF55E5">
            <w:pPr>
              <w:jc w:val="center"/>
            </w:pPr>
            <w:r>
              <w:rPr>
                <w:rFonts w:ascii="Times New Roman" w:hAnsi="Times New Roman" w:eastAsia="宋体"/>
                <w:b w:val="0"/>
                <w:sz w:val="21"/>
              </w:rPr>
              <w:t>财务记录添加</w:t>
            </w:r>
          </w:p>
        </w:tc>
        <w:tc>
          <w:tcPr>
            <w:tcW w:w="2126" w:type="dxa"/>
            <w:tcBorders>
              <w:top w:val="nil"/>
              <w:left w:val="nil"/>
              <w:bottom w:val="nil"/>
              <w:right w:val="nil"/>
            </w:tcBorders>
          </w:tcPr>
          <w:p w14:paraId="56DB43A1">
            <w:pPr>
              <w:jc w:val="center"/>
            </w:pPr>
            <w:r>
              <w:rPr>
                <w:rFonts w:ascii="Times New Roman" w:hAnsi="Times New Roman" w:eastAsia="宋体"/>
                <w:b w:val="0"/>
                <w:sz w:val="21"/>
              </w:rPr>
              <w:t>数据写入+刷新时间</w:t>
            </w:r>
          </w:p>
        </w:tc>
        <w:tc>
          <w:tcPr>
            <w:tcW w:w="2126" w:type="dxa"/>
            <w:tcBorders>
              <w:top w:val="nil"/>
              <w:left w:val="nil"/>
              <w:bottom w:val="nil"/>
              <w:right w:val="nil"/>
            </w:tcBorders>
          </w:tcPr>
          <w:p w14:paraId="6C93A3BB">
            <w:pPr>
              <w:jc w:val="center"/>
            </w:pPr>
            <w:r>
              <w:rPr>
                <w:rFonts w:ascii="Times New Roman" w:hAnsi="Times New Roman" w:eastAsia="宋体"/>
                <w:b w:val="0"/>
                <w:sz w:val="21"/>
              </w:rPr>
              <w:t>0.4秒</w:t>
            </w:r>
          </w:p>
        </w:tc>
        <w:tc>
          <w:tcPr>
            <w:tcW w:w="2126" w:type="dxa"/>
            <w:tcBorders>
              <w:top w:val="nil"/>
              <w:left w:val="nil"/>
              <w:bottom w:val="nil"/>
              <w:right w:val="nil"/>
            </w:tcBorders>
          </w:tcPr>
          <w:p w14:paraId="059E849C">
            <w:pPr>
              <w:jc w:val="center"/>
            </w:pPr>
            <w:r>
              <w:rPr>
                <w:rFonts w:ascii="Times New Roman" w:hAnsi="Times New Roman" w:eastAsia="宋体"/>
                <w:b w:val="0"/>
                <w:sz w:val="21"/>
              </w:rPr>
              <w:t>是（≤1秒）</w:t>
            </w:r>
          </w:p>
        </w:tc>
      </w:tr>
      <w:tr w14:paraId="5656E100">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3B81911B">
            <w:pPr>
              <w:jc w:val="center"/>
            </w:pPr>
            <w:r>
              <w:rPr>
                <w:rFonts w:ascii="Times New Roman" w:hAnsi="Times New Roman" w:eastAsia="宋体"/>
                <w:b w:val="0"/>
                <w:sz w:val="21"/>
              </w:rPr>
              <w:t>统计数据计算</w:t>
            </w:r>
          </w:p>
        </w:tc>
        <w:tc>
          <w:tcPr>
            <w:tcW w:w="2126" w:type="dxa"/>
            <w:tcBorders>
              <w:top w:val="nil"/>
              <w:left w:val="nil"/>
              <w:bottom w:val="nil"/>
              <w:right w:val="nil"/>
            </w:tcBorders>
          </w:tcPr>
          <w:p w14:paraId="53BF72B6">
            <w:pPr>
              <w:jc w:val="center"/>
            </w:pPr>
            <w:r>
              <w:rPr>
                <w:rFonts w:ascii="Times New Roman" w:hAnsi="Times New Roman" w:eastAsia="宋体"/>
                <w:b w:val="0"/>
                <w:sz w:val="21"/>
              </w:rPr>
              <w:t>数据聚合+渲染时间</w:t>
            </w:r>
          </w:p>
        </w:tc>
        <w:tc>
          <w:tcPr>
            <w:tcW w:w="2126" w:type="dxa"/>
            <w:tcBorders>
              <w:top w:val="nil"/>
              <w:left w:val="nil"/>
              <w:bottom w:val="nil"/>
              <w:right w:val="nil"/>
            </w:tcBorders>
          </w:tcPr>
          <w:p w14:paraId="3046C07D">
            <w:pPr>
              <w:jc w:val="center"/>
            </w:pPr>
            <w:r>
              <w:rPr>
                <w:rFonts w:ascii="Times New Roman" w:hAnsi="Times New Roman" w:eastAsia="宋体"/>
                <w:b w:val="0"/>
                <w:sz w:val="21"/>
              </w:rPr>
              <w:t>0.7秒</w:t>
            </w:r>
          </w:p>
        </w:tc>
        <w:tc>
          <w:tcPr>
            <w:tcW w:w="2126" w:type="dxa"/>
            <w:tcBorders>
              <w:top w:val="nil"/>
              <w:left w:val="nil"/>
              <w:bottom w:val="nil"/>
              <w:right w:val="nil"/>
            </w:tcBorders>
          </w:tcPr>
          <w:p w14:paraId="3B85B850">
            <w:pPr>
              <w:jc w:val="center"/>
            </w:pPr>
            <w:r>
              <w:rPr>
                <w:rFonts w:ascii="Times New Roman" w:hAnsi="Times New Roman" w:eastAsia="宋体"/>
                <w:b w:val="0"/>
                <w:sz w:val="21"/>
              </w:rPr>
              <w:t>是（≤2秒）</w:t>
            </w:r>
          </w:p>
        </w:tc>
      </w:tr>
      <w:tr w14:paraId="541E732A">
        <w:tblPrEx>
          <w:tblCellMar>
            <w:top w:w="0" w:type="dxa"/>
            <w:left w:w="108" w:type="dxa"/>
            <w:bottom w:w="0" w:type="dxa"/>
            <w:right w:w="108" w:type="dxa"/>
          </w:tblCellMar>
        </w:tblPrEx>
        <w:trPr>
          <w:jc w:val="center"/>
        </w:trPr>
        <w:tc>
          <w:tcPr>
            <w:tcW w:w="2126" w:type="dxa"/>
            <w:tcBorders>
              <w:top w:val="nil"/>
              <w:left w:val="nil"/>
              <w:bottom w:val="single" w:color="000000" w:sz="12" w:space="0"/>
              <w:right w:val="nil"/>
            </w:tcBorders>
          </w:tcPr>
          <w:p w14:paraId="248D8C48">
            <w:pPr>
              <w:jc w:val="center"/>
            </w:pPr>
            <w:r>
              <w:rPr>
                <w:rFonts w:ascii="Times New Roman" w:hAnsi="Times New Roman" w:eastAsia="宋体"/>
                <w:b w:val="0"/>
                <w:sz w:val="21"/>
              </w:rPr>
              <w:t>审批操作</w:t>
            </w:r>
          </w:p>
        </w:tc>
        <w:tc>
          <w:tcPr>
            <w:tcW w:w="2126" w:type="dxa"/>
            <w:tcBorders>
              <w:top w:val="nil"/>
              <w:left w:val="nil"/>
              <w:bottom w:val="single" w:color="000000" w:sz="12" w:space="0"/>
              <w:right w:val="nil"/>
            </w:tcBorders>
          </w:tcPr>
          <w:p w14:paraId="2193DBCC">
            <w:pPr>
              <w:jc w:val="center"/>
            </w:pPr>
            <w:r>
              <w:rPr>
                <w:rFonts w:ascii="Times New Roman" w:hAnsi="Times New Roman" w:eastAsia="宋体"/>
                <w:b w:val="0"/>
                <w:sz w:val="21"/>
              </w:rPr>
              <w:t>状态更新+通知生成时间</w:t>
            </w:r>
          </w:p>
        </w:tc>
        <w:tc>
          <w:tcPr>
            <w:tcW w:w="2126" w:type="dxa"/>
            <w:tcBorders>
              <w:top w:val="nil"/>
              <w:left w:val="nil"/>
              <w:bottom w:val="single" w:color="000000" w:sz="12" w:space="0"/>
              <w:right w:val="nil"/>
            </w:tcBorders>
          </w:tcPr>
          <w:p w14:paraId="2BDE64C9">
            <w:pPr>
              <w:jc w:val="center"/>
            </w:pPr>
            <w:r>
              <w:rPr>
                <w:rFonts w:ascii="Times New Roman" w:hAnsi="Times New Roman" w:eastAsia="宋体"/>
                <w:b w:val="0"/>
                <w:sz w:val="21"/>
              </w:rPr>
              <w:t>0.3秒</w:t>
            </w:r>
          </w:p>
        </w:tc>
        <w:tc>
          <w:tcPr>
            <w:tcW w:w="2126" w:type="dxa"/>
            <w:tcBorders>
              <w:top w:val="nil"/>
              <w:left w:val="nil"/>
              <w:bottom w:val="single" w:color="000000" w:sz="12" w:space="0"/>
              <w:right w:val="nil"/>
            </w:tcBorders>
          </w:tcPr>
          <w:p w14:paraId="62F48E84">
            <w:pPr>
              <w:jc w:val="center"/>
            </w:pPr>
            <w:r>
              <w:rPr>
                <w:rFonts w:ascii="Times New Roman" w:hAnsi="Times New Roman" w:eastAsia="宋体"/>
                <w:b w:val="0"/>
                <w:sz w:val="21"/>
              </w:rPr>
              <w:t>是（≤1秒）</w:t>
            </w:r>
          </w:p>
        </w:tc>
      </w:tr>
    </w:tbl>
    <w:p w14:paraId="364682D0">
      <w:pPr>
        <w:spacing w:before="0" w:after="0" w:line="460" w:lineRule="exact"/>
        <w:ind w:firstLine="480"/>
        <w:jc w:val="both"/>
      </w:pPr>
      <w:r>
        <w:rPr>
          <w:rFonts w:ascii="Times New Roman" w:hAnsi="Times New Roman" w:eastAsia="宋体"/>
          <w:sz w:val="24"/>
          <w:szCs w:val="24"/>
        </w:rPr>
        <w:t>从测试的结果来看的话，系统在各项性能指标上面都满足了非功能性需求当中所规定的要求。页面的加载时间都被控制在了1秒以内，数据操作方面的响应时间也都在0.5秒以内，用户在使用过程中的体验是比较流畅的。</w:t>
      </w:r>
    </w:p>
    <w:p w14:paraId="53CDF247">
      <w:pPr>
        <w:spacing w:before="0" w:beforeLines="50" w:after="0" w:afterLines="50" w:line="460" w:lineRule="exact"/>
        <w:jc w:val="left"/>
        <w:outlineLvl w:val="1"/>
      </w:pPr>
      <w:bookmarkStart w:id="67" w:name="_Toc3780"/>
      <w:r>
        <w:rPr>
          <w:rFonts w:ascii="Times New Roman" w:hAnsi="Times New Roman" w:eastAsia="黑体"/>
          <w:sz w:val="28"/>
          <w:szCs w:val="28"/>
        </w:rPr>
        <w:t>6.4  兼容性测试</w:t>
      </w:r>
      <w:bookmarkEnd w:id="67"/>
    </w:p>
    <w:p w14:paraId="332328B4">
      <w:pPr>
        <w:spacing w:before="0" w:after="0" w:line="460" w:lineRule="exact"/>
        <w:ind w:firstLine="480"/>
        <w:jc w:val="both"/>
      </w:pPr>
      <w:r>
        <w:rPr>
          <w:rFonts w:ascii="Times New Roman" w:hAnsi="Times New Roman" w:eastAsia="宋体"/>
          <w:sz w:val="24"/>
          <w:szCs w:val="24"/>
        </w:rPr>
        <w:t>兼容性测试这部分主要是验证系统能不能在不同版本的鸿蒙操作系统上面以及不同尺寸的屏幕上面都正常地运行。测试的结果在表6-7当中进行了展示。</w:t>
      </w:r>
    </w:p>
    <w:p w14:paraId="1AD5C5C5">
      <w:pPr>
        <w:spacing w:before="0" w:after="0" w:line="460" w:lineRule="exact"/>
        <w:jc w:val="center"/>
      </w:pPr>
      <w:r>
        <w:rPr>
          <w:rFonts w:ascii="Times New Roman" w:hAnsi="Times New Roman" w:eastAsia="黑体"/>
          <w:sz w:val="24"/>
          <w:szCs w:val="24"/>
        </w:rPr>
        <w:t>表6-7  兼容性测试结果</w:t>
      </w:r>
    </w:p>
    <w:tbl>
      <w:tblPr>
        <w:tblStyle w:val="36"/>
        <w:tblW w:w="0" w:type="auto"/>
        <w:jc w:val="center"/>
        <w:tblLayout w:type="autofit"/>
        <w:tblCellMar>
          <w:top w:w="0" w:type="dxa"/>
          <w:left w:w="108" w:type="dxa"/>
          <w:bottom w:w="0" w:type="dxa"/>
          <w:right w:w="108" w:type="dxa"/>
        </w:tblCellMar>
      </w:tblPr>
      <w:tblGrid>
        <w:gridCol w:w="2126"/>
        <w:gridCol w:w="2126"/>
        <w:gridCol w:w="2126"/>
        <w:gridCol w:w="2126"/>
      </w:tblGrid>
      <w:tr w14:paraId="374F4CBB">
        <w:tblPrEx>
          <w:tblCellMar>
            <w:top w:w="0" w:type="dxa"/>
            <w:left w:w="108" w:type="dxa"/>
            <w:bottom w:w="0" w:type="dxa"/>
            <w:right w:w="108" w:type="dxa"/>
          </w:tblCellMar>
        </w:tblPrEx>
        <w:trPr>
          <w:jc w:val="center"/>
        </w:trPr>
        <w:tc>
          <w:tcPr>
            <w:tcW w:w="2126" w:type="dxa"/>
            <w:tcBorders>
              <w:top w:val="single" w:color="000000" w:sz="12" w:space="0"/>
              <w:left w:val="nil"/>
              <w:bottom w:val="single" w:color="000000" w:sz="6" w:space="0"/>
              <w:right w:val="nil"/>
            </w:tcBorders>
          </w:tcPr>
          <w:p w14:paraId="7DEBBB46">
            <w:pPr>
              <w:jc w:val="center"/>
            </w:pPr>
            <w:r>
              <w:rPr>
                <w:rFonts w:ascii="Times New Roman" w:hAnsi="Times New Roman" w:eastAsia="黑体"/>
                <w:b/>
                <w:sz w:val="21"/>
              </w:rPr>
              <w:t>测试设备</w:t>
            </w:r>
          </w:p>
        </w:tc>
        <w:tc>
          <w:tcPr>
            <w:tcW w:w="2126" w:type="dxa"/>
            <w:tcBorders>
              <w:top w:val="single" w:color="000000" w:sz="12" w:space="0"/>
              <w:left w:val="nil"/>
              <w:bottom w:val="single" w:color="000000" w:sz="6" w:space="0"/>
              <w:right w:val="nil"/>
            </w:tcBorders>
          </w:tcPr>
          <w:p w14:paraId="0BE4E307">
            <w:pPr>
              <w:jc w:val="center"/>
            </w:pPr>
            <w:r>
              <w:rPr>
                <w:rFonts w:ascii="Times New Roman" w:hAnsi="Times New Roman" w:eastAsia="黑体"/>
                <w:b/>
                <w:sz w:val="21"/>
              </w:rPr>
              <w:t>系统版本</w:t>
            </w:r>
          </w:p>
        </w:tc>
        <w:tc>
          <w:tcPr>
            <w:tcW w:w="2126" w:type="dxa"/>
            <w:tcBorders>
              <w:top w:val="single" w:color="000000" w:sz="12" w:space="0"/>
              <w:left w:val="nil"/>
              <w:bottom w:val="single" w:color="000000" w:sz="6" w:space="0"/>
              <w:right w:val="nil"/>
            </w:tcBorders>
          </w:tcPr>
          <w:p w14:paraId="1FFA3BEF">
            <w:pPr>
              <w:jc w:val="center"/>
            </w:pPr>
            <w:r>
              <w:rPr>
                <w:rFonts w:ascii="Times New Roman" w:hAnsi="Times New Roman" w:eastAsia="黑体"/>
                <w:b/>
                <w:sz w:val="21"/>
              </w:rPr>
              <w:t>屏幕尺寸</w:t>
            </w:r>
          </w:p>
        </w:tc>
        <w:tc>
          <w:tcPr>
            <w:tcW w:w="2126" w:type="dxa"/>
            <w:tcBorders>
              <w:top w:val="single" w:color="000000" w:sz="12" w:space="0"/>
              <w:left w:val="nil"/>
              <w:bottom w:val="single" w:color="000000" w:sz="6" w:space="0"/>
              <w:right w:val="nil"/>
            </w:tcBorders>
          </w:tcPr>
          <w:p w14:paraId="33BB98BE">
            <w:pPr>
              <w:jc w:val="center"/>
            </w:pPr>
            <w:r>
              <w:rPr>
                <w:rFonts w:ascii="Times New Roman" w:hAnsi="Times New Roman" w:eastAsia="黑体"/>
                <w:b/>
                <w:sz w:val="21"/>
              </w:rPr>
              <w:t>测试结果</w:t>
            </w:r>
          </w:p>
        </w:tc>
      </w:tr>
      <w:tr w14:paraId="39C956D5">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15CCF739">
            <w:pPr>
              <w:jc w:val="center"/>
            </w:pPr>
            <w:r>
              <w:rPr>
                <w:rFonts w:ascii="Times New Roman" w:hAnsi="Times New Roman" w:eastAsia="宋体"/>
                <w:b w:val="0"/>
                <w:sz w:val="21"/>
              </w:rPr>
              <w:t>HUAWEI Mate 60 Pro</w:t>
            </w:r>
          </w:p>
        </w:tc>
        <w:tc>
          <w:tcPr>
            <w:tcW w:w="2126" w:type="dxa"/>
            <w:tcBorders>
              <w:top w:val="nil"/>
              <w:left w:val="nil"/>
              <w:bottom w:val="nil"/>
              <w:right w:val="nil"/>
            </w:tcBorders>
          </w:tcPr>
          <w:p w14:paraId="4DA95942">
            <w:pPr>
              <w:jc w:val="center"/>
            </w:pPr>
            <w:r>
              <w:rPr>
                <w:rFonts w:ascii="Times New Roman" w:hAnsi="Times New Roman" w:eastAsia="宋体"/>
                <w:b w:val="0"/>
                <w:sz w:val="21"/>
              </w:rPr>
              <w:t>HarmonyOS 4.0</w:t>
            </w:r>
          </w:p>
        </w:tc>
        <w:tc>
          <w:tcPr>
            <w:tcW w:w="2126" w:type="dxa"/>
            <w:tcBorders>
              <w:top w:val="nil"/>
              <w:left w:val="nil"/>
              <w:bottom w:val="nil"/>
              <w:right w:val="nil"/>
            </w:tcBorders>
          </w:tcPr>
          <w:p w14:paraId="213FE1B6">
            <w:pPr>
              <w:jc w:val="center"/>
            </w:pPr>
            <w:r>
              <w:rPr>
                <w:rFonts w:ascii="Times New Roman" w:hAnsi="Times New Roman" w:eastAsia="宋体"/>
                <w:b w:val="0"/>
                <w:sz w:val="21"/>
              </w:rPr>
              <w:t>6.82英寸</w:t>
            </w:r>
          </w:p>
        </w:tc>
        <w:tc>
          <w:tcPr>
            <w:tcW w:w="2126" w:type="dxa"/>
            <w:tcBorders>
              <w:top w:val="nil"/>
              <w:left w:val="nil"/>
              <w:bottom w:val="nil"/>
              <w:right w:val="nil"/>
            </w:tcBorders>
          </w:tcPr>
          <w:p w14:paraId="16078513">
            <w:pPr>
              <w:jc w:val="center"/>
            </w:pPr>
            <w:r>
              <w:rPr>
                <w:rFonts w:ascii="Times New Roman" w:hAnsi="Times New Roman" w:eastAsia="宋体"/>
                <w:b w:val="0"/>
                <w:sz w:val="21"/>
              </w:rPr>
              <w:t>正常运行，界面适配良好</w:t>
            </w:r>
          </w:p>
        </w:tc>
      </w:tr>
      <w:tr w14:paraId="670CBBFA">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70BED824">
            <w:pPr>
              <w:jc w:val="center"/>
            </w:pPr>
            <w:r>
              <w:rPr>
                <w:rFonts w:ascii="Times New Roman" w:hAnsi="Times New Roman" w:eastAsia="宋体"/>
                <w:b w:val="0"/>
                <w:sz w:val="21"/>
              </w:rPr>
              <w:t>HUAWEI P50</w:t>
            </w:r>
          </w:p>
        </w:tc>
        <w:tc>
          <w:tcPr>
            <w:tcW w:w="2126" w:type="dxa"/>
            <w:tcBorders>
              <w:top w:val="nil"/>
              <w:left w:val="nil"/>
              <w:bottom w:val="nil"/>
              <w:right w:val="nil"/>
            </w:tcBorders>
          </w:tcPr>
          <w:p w14:paraId="21841EAC">
            <w:pPr>
              <w:jc w:val="center"/>
            </w:pPr>
            <w:r>
              <w:rPr>
                <w:rFonts w:ascii="Times New Roman" w:hAnsi="Times New Roman" w:eastAsia="宋体"/>
                <w:b w:val="0"/>
                <w:sz w:val="21"/>
              </w:rPr>
              <w:t>HarmonyOS 3.1</w:t>
            </w:r>
          </w:p>
        </w:tc>
        <w:tc>
          <w:tcPr>
            <w:tcW w:w="2126" w:type="dxa"/>
            <w:tcBorders>
              <w:top w:val="nil"/>
              <w:left w:val="nil"/>
              <w:bottom w:val="nil"/>
              <w:right w:val="nil"/>
            </w:tcBorders>
          </w:tcPr>
          <w:p w14:paraId="3F64ACF4">
            <w:pPr>
              <w:jc w:val="center"/>
            </w:pPr>
            <w:r>
              <w:rPr>
                <w:rFonts w:ascii="Times New Roman" w:hAnsi="Times New Roman" w:eastAsia="宋体"/>
                <w:b w:val="0"/>
                <w:sz w:val="21"/>
              </w:rPr>
              <w:t>6.5英寸</w:t>
            </w:r>
          </w:p>
        </w:tc>
        <w:tc>
          <w:tcPr>
            <w:tcW w:w="2126" w:type="dxa"/>
            <w:tcBorders>
              <w:top w:val="nil"/>
              <w:left w:val="nil"/>
              <w:bottom w:val="nil"/>
              <w:right w:val="nil"/>
            </w:tcBorders>
          </w:tcPr>
          <w:p w14:paraId="0B81A37B">
            <w:pPr>
              <w:jc w:val="center"/>
            </w:pPr>
            <w:r>
              <w:rPr>
                <w:rFonts w:ascii="Times New Roman" w:hAnsi="Times New Roman" w:eastAsia="宋体"/>
                <w:b w:val="0"/>
                <w:sz w:val="21"/>
              </w:rPr>
              <w:t>正常运行，界面适配良好</w:t>
            </w:r>
          </w:p>
        </w:tc>
      </w:tr>
      <w:tr w14:paraId="3EDD52E5">
        <w:tblPrEx>
          <w:tblCellMar>
            <w:top w:w="0" w:type="dxa"/>
            <w:left w:w="108" w:type="dxa"/>
            <w:bottom w:w="0" w:type="dxa"/>
            <w:right w:w="108" w:type="dxa"/>
          </w:tblCellMar>
        </w:tblPrEx>
        <w:trPr>
          <w:jc w:val="center"/>
        </w:trPr>
        <w:tc>
          <w:tcPr>
            <w:tcW w:w="2126" w:type="dxa"/>
            <w:tcBorders>
              <w:top w:val="nil"/>
              <w:left w:val="nil"/>
              <w:bottom w:val="nil"/>
              <w:right w:val="nil"/>
            </w:tcBorders>
          </w:tcPr>
          <w:p w14:paraId="43858BB8">
            <w:pPr>
              <w:jc w:val="center"/>
            </w:pPr>
            <w:r>
              <w:rPr>
                <w:rFonts w:ascii="Times New Roman" w:hAnsi="Times New Roman" w:eastAsia="宋体"/>
                <w:b w:val="0"/>
                <w:sz w:val="21"/>
              </w:rPr>
              <w:t>HUAWEI MatePad 11</w:t>
            </w:r>
          </w:p>
        </w:tc>
        <w:tc>
          <w:tcPr>
            <w:tcW w:w="2126" w:type="dxa"/>
            <w:tcBorders>
              <w:top w:val="nil"/>
              <w:left w:val="nil"/>
              <w:bottom w:val="nil"/>
              <w:right w:val="nil"/>
            </w:tcBorders>
          </w:tcPr>
          <w:p w14:paraId="3316F541">
            <w:pPr>
              <w:jc w:val="center"/>
            </w:pPr>
            <w:r>
              <w:rPr>
                <w:rFonts w:ascii="Times New Roman" w:hAnsi="Times New Roman" w:eastAsia="宋体"/>
                <w:b w:val="0"/>
                <w:sz w:val="21"/>
              </w:rPr>
              <w:t>HarmonyOS 3.0</w:t>
            </w:r>
          </w:p>
        </w:tc>
        <w:tc>
          <w:tcPr>
            <w:tcW w:w="2126" w:type="dxa"/>
            <w:tcBorders>
              <w:top w:val="nil"/>
              <w:left w:val="nil"/>
              <w:bottom w:val="nil"/>
              <w:right w:val="nil"/>
            </w:tcBorders>
          </w:tcPr>
          <w:p w14:paraId="0DAD59A8">
            <w:pPr>
              <w:jc w:val="center"/>
            </w:pPr>
            <w:r>
              <w:rPr>
                <w:rFonts w:ascii="Times New Roman" w:hAnsi="Times New Roman" w:eastAsia="宋体"/>
                <w:b w:val="0"/>
                <w:sz w:val="21"/>
              </w:rPr>
              <w:t>10.95英寸</w:t>
            </w:r>
          </w:p>
        </w:tc>
        <w:tc>
          <w:tcPr>
            <w:tcW w:w="2126" w:type="dxa"/>
            <w:tcBorders>
              <w:top w:val="nil"/>
              <w:left w:val="nil"/>
              <w:bottom w:val="nil"/>
              <w:right w:val="nil"/>
            </w:tcBorders>
          </w:tcPr>
          <w:p w14:paraId="41EB3C7F">
            <w:pPr>
              <w:jc w:val="center"/>
            </w:pPr>
            <w:r>
              <w:rPr>
                <w:rFonts w:ascii="Times New Roman" w:hAnsi="Times New Roman" w:eastAsia="宋体"/>
                <w:b w:val="0"/>
                <w:sz w:val="21"/>
              </w:rPr>
              <w:t>正常运行，界面自适应</w:t>
            </w:r>
          </w:p>
        </w:tc>
      </w:tr>
      <w:tr w14:paraId="0C33D960">
        <w:tblPrEx>
          <w:tblCellMar>
            <w:top w:w="0" w:type="dxa"/>
            <w:left w:w="108" w:type="dxa"/>
            <w:bottom w:w="0" w:type="dxa"/>
            <w:right w:w="108" w:type="dxa"/>
          </w:tblCellMar>
        </w:tblPrEx>
        <w:trPr>
          <w:jc w:val="center"/>
        </w:trPr>
        <w:tc>
          <w:tcPr>
            <w:tcW w:w="2126" w:type="dxa"/>
            <w:tcBorders>
              <w:top w:val="nil"/>
              <w:left w:val="nil"/>
              <w:bottom w:val="single" w:color="000000" w:sz="12" w:space="0"/>
              <w:right w:val="nil"/>
            </w:tcBorders>
          </w:tcPr>
          <w:p w14:paraId="7542C8BF">
            <w:pPr>
              <w:jc w:val="center"/>
            </w:pPr>
            <w:r>
              <w:rPr>
                <w:rFonts w:ascii="Times New Roman" w:hAnsi="Times New Roman" w:eastAsia="宋体"/>
                <w:b w:val="0"/>
                <w:sz w:val="21"/>
              </w:rPr>
              <w:t>DevEco模拟器（Phone）</w:t>
            </w:r>
          </w:p>
        </w:tc>
        <w:tc>
          <w:tcPr>
            <w:tcW w:w="2126" w:type="dxa"/>
            <w:tcBorders>
              <w:top w:val="nil"/>
              <w:left w:val="nil"/>
              <w:bottom w:val="single" w:color="000000" w:sz="12" w:space="0"/>
              <w:right w:val="nil"/>
            </w:tcBorders>
          </w:tcPr>
          <w:p w14:paraId="08C2A555">
            <w:pPr>
              <w:jc w:val="center"/>
            </w:pPr>
            <w:r>
              <w:rPr>
                <w:rFonts w:ascii="Times New Roman" w:hAnsi="Times New Roman" w:eastAsia="宋体"/>
                <w:b w:val="0"/>
                <w:sz w:val="21"/>
              </w:rPr>
              <w:t>HarmonyOS 4.0</w:t>
            </w:r>
          </w:p>
        </w:tc>
        <w:tc>
          <w:tcPr>
            <w:tcW w:w="2126" w:type="dxa"/>
            <w:tcBorders>
              <w:top w:val="nil"/>
              <w:left w:val="nil"/>
              <w:bottom w:val="single" w:color="000000" w:sz="12" w:space="0"/>
              <w:right w:val="nil"/>
            </w:tcBorders>
          </w:tcPr>
          <w:p w14:paraId="7E8492BB">
            <w:pPr>
              <w:jc w:val="center"/>
            </w:pPr>
            <w:r>
              <w:rPr>
                <w:rFonts w:ascii="Times New Roman" w:hAnsi="Times New Roman" w:eastAsia="宋体"/>
                <w:b w:val="0"/>
                <w:sz w:val="21"/>
              </w:rPr>
              <w:t>6.0英寸</w:t>
            </w:r>
          </w:p>
        </w:tc>
        <w:tc>
          <w:tcPr>
            <w:tcW w:w="2126" w:type="dxa"/>
            <w:tcBorders>
              <w:top w:val="nil"/>
              <w:left w:val="nil"/>
              <w:bottom w:val="single" w:color="000000" w:sz="12" w:space="0"/>
              <w:right w:val="nil"/>
            </w:tcBorders>
          </w:tcPr>
          <w:p w14:paraId="54A6EFE4">
            <w:pPr>
              <w:jc w:val="center"/>
            </w:pPr>
            <w:r>
              <w:rPr>
                <w:rFonts w:ascii="Times New Roman" w:hAnsi="Times New Roman" w:eastAsia="宋体"/>
                <w:b w:val="0"/>
                <w:sz w:val="21"/>
              </w:rPr>
              <w:t>正常运行，功能完整</w:t>
            </w:r>
          </w:p>
        </w:tc>
      </w:tr>
    </w:tbl>
    <w:p w14:paraId="4286D760">
      <w:pPr>
        <w:spacing w:before="0" w:beforeLines="50" w:after="0" w:afterLines="50" w:line="460" w:lineRule="exact"/>
        <w:jc w:val="left"/>
        <w:outlineLvl w:val="1"/>
      </w:pPr>
      <w:bookmarkStart w:id="68" w:name="_Toc28671"/>
      <w:r>
        <w:rPr>
          <w:rFonts w:ascii="Times New Roman" w:hAnsi="Times New Roman" w:eastAsia="黑体"/>
          <w:sz w:val="28"/>
          <w:szCs w:val="28"/>
        </w:rPr>
        <w:t>6.5  测试结论</w:t>
      </w:r>
      <w:bookmarkEnd w:id="68"/>
    </w:p>
    <w:p w14:paraId="043300EE">
      <w:pPr>
        <w:spacing w:before="0" w:after="0" w:line="460" w:lineRule="exact"/>
        <w:ind w:firstLine="480"/>
        <w:jc w:val="both"/>
      </w:pPr>
      <w:r>
        <w:rPr>
          <w:rFonts w:ascii="Times New Roman" w:hAnsi="Times New Roman" w:eastAsia="宋体"/>
          <w:sz w:val="24"/>
          <w:szCs w:val="24"/>
        </w:rPr>
        <w:t>经过对系统进行了全面的功能测试、性能测试以及兼容性测试之后，能够得到下面这些结论：（1）系统的28个功能测试用例全部都通过了，覆盖到了三个角色端的全部核心功能，各项功能都能够按照预期来正常地工作；（2）系统在性能指标方面全部满足了设计的要求，页面的加载速度比较快，操作的响应也比较及时；（3）系统在不同版本的鸿蒙操作系统以及不同尺寸的屏幕上面都能够正常地运行，在兼容性方面的表现是比较良好的。把上面这些测试结果综合起来看的话，本系统是达到了预期的设计目标的，能够满足校园社团管理方面的实际需求。</w:t>
      </w:r>
    </w:p>
    <w:p w14:paraId="2C85D122">
      <w:r>
        <w:br w:type="page"/>
      </w:r>
    </w:p>
    <w:p w14:paraId="1254FA2C">
      <w:pPr>
        <w:pageBreakBefore/>
        <w:spacing w:before="0" w:beforeLines="50" w:after="0" w:afterLines="50" w:line="460" w:lineRule="exact"/>
        <w:jc w:val="center"/>
        <w:outlineLvl w:val="0"/>
      </w:pPr>
      <w:bookmarkStart w:id="69" w:name="_Toc1307"/>
      <w:r>
        <w:rPr>
          <w:rFonts w:ascii="Times New Roman" w:hAnsi="Times New Roman" w:eastAsia="黑体"/>
          <w:sz w:val="36"/>
          <w:szCs w:val="36"/>
        </w:rPr>
        <w:t>7  总结与展望</w:t>
      </w:r>
      <w:bookmarkEnd w:id="69"/>
    </w:p>
    <w:p w14:paraId="2A652AAE">
      <w:pPr>
        <w:spacing w:before="0" w:beforeLines="50" w:after="0" w:afterLines="50" w:line="460" w:lineRule="exact"/>
        <w:jc w:val="left"/>
        <w:outlineLvl w:val="1"/>
      </w:pPr>
      <w:bookmarkStart w:id="70" w:name="_Toc6607"/>
      <w:r>
        <w:rPr>
          <w:rFonts w:ascii="Times New Roman" w:hAnsi="Times New Roman" w:eastAsia="黑体"/>
          <w:sz w:val="28"/>
          <w:szCs w:val="28"/>
        </w:rPr>
        <w:t>7.1  工作总结</w:t>
      </w:r>
      <w:bookmarkEnd w:id="70"/>
    </w:p>
    <w:p w14:paraId="41D3815F">
      <w:pPr>
        <w:spacing w:before="0" w:after="0" w:line="460" w:lineRule="exact"/>
        <w:ind w:firstLine="480"/>
        <w:jc w:val="both"/>
      </w:pPr>
      <w:r>
        <w:rPr>
          <w:rFonts w:ascii="Times New Roman" w:hAnsi="Times New Roman" w:eastAsia="宋体"/>
          <w:sz w:val="24"/>
          <w:szCs w:val="24"/>
        </w:rPr>
        <w:t>本论文是基于鸿蒙操作系统的端云协同技术，对一套校园社团管理系统进行了设计和实现。在整个研究和开发的过程当中，主要完成了下面这几个方面的工作内容：</w:t>
      </w:r>
    </w:p>
    <w:p w14:paraId="14C82030">
      <w:pPr>
        <w:spacing w:before="0" w:after="0" w:line="460" w:lineRule="exact"/>
        <w:ind w:firstLine="480"/>
        <w:jc w:val="both"/>
      </w:pPr>
      <w:r>
        <w:rPr>
          <w:rFonts w:ascii="Times New Roman" w:hAnsi="Times New Roman" w:eastAsia="宋体"/>
          <w:sz w:val="24"/>
          <w:szCs w:val="24"/>
        </w:rPr>
        <w:t>第一，对当前高校在社团管理方面的现状开展了比较深入的调研和分析工作，将系统需要去解决的核心问题以及需要实现的功能模块都明确了下来。通过对学生、社团负责人还有管理员这三类用户角色各自的需求进行了梳理，确定了系统在功能范围以及技术方案方面的内容。</w:t>
      </w:r>
    </w:p>
    <w:p w14:paraId="28E1C2F7">
      <w:pPr>
        <w:spacing w:before="0" w:after="0" w:line="460" w:lineRule="exact"/>
        <w:ind w:firstLine="480"/>
        <w:jc w:val="both"/>
      </w:pPr>
      <w:r>
        <w:rPr>
          <w:rFonts w:ascii="Times New Roman" w:hAnsi="Times New Roman" w:eastAsia="宋体"/>
          <w:sz w:val="24"/>
          <w:szCs w:val="24"/>
        </w:rPr>
        <w:t>第二，对鸿蒙操作系统在端云协同方面的关键技术进行了比较深入的研究和学习，涉及的内容包括ArkTS声明式UI开发、鸿蒙原生的组件库、AGC云数据库、云函数以及认证服务等。掌握了这些技术在原理和使用方法方面的知识，为系统的开发工作打下了技术方面的基础。</w:t>
      </w:r>
    </w:p>
    <w:p w14:paraId="031EDD83">
      <w:pPr>
        <w:spacing w:before="0" w:after="0" w:line="460" w:lineRule="exact"/>
        <w:ind w:firstLine="480"/>
        <w:jc w:val="both"/>
      </w:pPr>
      <w:r>
        <w:rPr>
          <w:rFonts w:ascii="Times New Roman" w:hAnsi="Times New Roman" w:eastAsia="宋体"/>
          <w:sz w:val="24"/>
          <w:szCs w:val="24"/>
        </w:rPr>
        <w:t>第三，完成了系统在总体架构设计、功能模块设计还有数据库设计方面的工作。采用的是三层架构这样的设计模式，将系统划分成了表现层、业务逻辑层以及数据持久层，一共设计了12张数据表来对系统中各类业务数据进行存储。</w:t>
      </w:r>
    </w:p>
    <w:p w14:paraId="09CEC9E0">
      <w:pPr>
        <w:spacing w:before="0" w:after="0" w:line="460" w:lineRule="exact"/>
        <w:ind w:firstLine="480"/>
        <w:jc w:val="both"/>
      </w:pPr>
      <w:r>
        <w:rPr>
          <w:rFonts w:ascii="Times New Roman" w:hAnsi="Times New Roman" w:eastAsia="宋体"/>
          <w:sz w:val="24"/>
          <w:szCs w:val="24"/>
        </w:rPr>
        <w:t>第四，利用DevEco Studio这个开发工具，使用ArkTS语言实现了系统的26个页面，覆盖了登录注册、社团管理、活动管理、成员管理、财务管理、数据统计、签到考勤、活动评价以及社团招新等全部的功能模块。所有的数据操作都是通过统一的DataService来进行的，确保了数据的实时同步以及一致性。</w:t>
      </w:r>
    </w:p>
    <w:p w14:paraId="6DEC4916">
      <w:pPr>
        <w:spacing w:before="0" w:after="0" w:line="460" w:lineRule="exact"/>
        <w:ind w:firstLine="480"/>
        <w:jc w:val="both"/>
      </w:pPr>
      <w:r>
        <w:rPr>
          <w:rFonts w:ascii="Times New Roman" w:hAnsi="Times New Roman" w:eastAsia="宋体"/>
          <w:sz w:val="24"/>
          <w:szCs w:val="24"/>
        </w:rPr>
        <w:t>第五，对系统进行了比较全面的测试，这些测试包括28个功能测试用例、8项性能测试还有4种设备的兼容性测试，从测试结果来看系统的各项功能都能正常运行，性能方面的指标也达到了标准，兼容性方面的表现也是良好的。</w:t>
      </w:r>
    </w:p>
    <w:p w14:paraId="2FEFDEEE">
      <w:pPr>
        <w:spacing w:before="0" w:beforeLines="50" w:after="0" w:afterLines="50" w:line="460" w:lineRule="exact"/>
        <w:jc w:val="left"/>
        <w:outlineLvl w:val="1"/>
      </w:pPr>
      <w:bookmarkStart w:id="71" w:name="_Toc9289"/>
      <w:r>
        <w:rPr>
          <w:rFonts w:ascii="Times New Roman" w:hAnsi="Times New Roman" w:eastAsia="黑体"/>
          <w:sz w:val="28"/>
          <w:szCs w:val="28"/>
        </w:rPr>
        <w:t>7.2  未来展望</w:t>
      </w:r>
      <w:bookmarkEnd w:id="71"/>
    </w:p>
    <w:p w14:paraId="41EC6DFF">
      <w:pPr>
        <w:spacing w:before="0" w:after="0" w:line="460" w:lineRule="exact"/>
        <w:ind w:firstLine="480"/>
        <w:jc w:val="both"/>
      </w:pPr>
      <w:r>
        <w:rPr>
          <w:rFonts w:ascii="Times New Roman" w:hAnsi="Times New Roman" w:eastAsia="宋体"/>
          <w:sz w:val="24"/>
          <w:szCs w:val="24"/>
        </w:rPr>
        <w:t>虽然说本系统已经把校园社团管理方面的核心功能给实现了，不过仍然还有一些地方是可以进一步改进和完善的。在后续的工作当中，可以从下面这几个方向来进行拓展：</w:t>
      </w:r>
    </w:p>
    <w:p w14:paraId="1CB62151">
      <w:pPr>
        <w:spacing w:before="0" w:after="0" w:line="460" w:lineRule="exact"/>
        <w:ind w:firstLine="480"/>
        <w:jc w:val="both"/>
      </w:pPr>
      <w:r>
        <w:rPr>
          <w:rFonts w:ascii="Times New Roman" w:hAnsi="Times New Roman" w:eastAsia="宋体"/>
          <w:sz w:val="24"/>
          <w:szCs w:val="24"/>
        </w:rPr>
        <w:t>第一，引入消息推送方面的功能。当前系统的通知功能还是比较基础的，在未来可以集成AGC的推送服务，来实现活动提醒、审批结果通知等消息的实时推送，以此来提升用户的使用体验。</w:t>
      </w:r>
    </w:p>
    <w:p w14:paraId="159DA1F3">
      <w:pPr>
        <w:spacing w:before="0" w:after="0" w:line="460" w:lineRule="exact"/>
        <w:ind w:firstLine="480"/>
        <w:jc w:val="both"/>
      </w:pPr>
      <w:r>
        <w:rPr>
          <w:rFonts w:ascii="Times New Roman" w:hAnsi="Times New Roman" w:eastAsia="宋体"/>
          <w:sz w:val="24"/>
          <w:szCs w:val="24"/>
        </w:rPr>
        <w:t>第二，增加数据可视化方面的丰富程度。目前的统计图表相对来说还比较简单，在未来可以引入更多类型的图表（比如饼图、折线图、雷达图等等），来提供更加直观和全面的数据分析方面的能力。</w:t>
      </w:r>
    </w:p>
    <w:p w14:paraId="64CA7BC4">
      <w:pPr>
        <w:spacing w:before="0" w:after="0" w:line="460" w:lineRule="exact"/>
        <w:ind w:firstLine="480"/>
        <w:jc w:val="both"/>
      </w:pPr>
      <w:r>
        <w:rPr>
          <w:rFonts w:ascii="Times New Roman" w:hAnsi="Times New Roman" w:eastAsia="宋体"/>
          <w:sz w:val="24"/>
          <w:szCs w:val="24"/>
        </w:rPr>
        <w:t>第三，实现离线数据缓存方面的功能。可以利用鸿蒙操作系统的分布式数据管理能力，来实现数据在本地的缓存，这样用户在网络不太稳定的情况下面也可以正常地使用系统的部分功能。</w:t>
      </w:r>
    </w:p>
    <w:p w14:paraId="2CC727EB">
      <w:pPr>
        <w:spacing w:before="0" w:after="0" w:line="460" w:lineRule="exact"/>
        <w:ind w:firstLine="480"/>
        <w:jc w:val="both"/>
      </w:pPr>
      <w:r>
        <w:rPr>
          <w:rFonts w:ascii="Times New Roman" w:hAnsi="Times New Roman" w:eastAsia="宋体"/>
          <w:sz w:val="24"/>
          <w:szCs w:val="24"/>
        </w:rPr>
        <w:t>第四，拓展多设备协同方面的能力。可以利用鸿蒙操作系统的分布式软总线技术，来实现手机、平板、智慧屏等多种设备之间的协同操作，比如说在智慧屏上面展示活动签到方面的实时数据等等。</w:t>
      </w:r>
    </w:p>
    <w:p w14:paraId="2F61333E">
      <w:pPr>
        <w:spacing w:before="0" w:after="0" w:line="460" w:lineRule="exact"/>
        <w:ind w:firstLine="480"/>
        <w:jc w:val="both"/>
      </w:pPr>
      <w:r>
        <w:rPr>
          <w:rFonts w:ascii="Times New Roman" w:hAnsi="Times New Roman" w:eastAsia="宋体"/>
          <w:sz w:val="24"/>
          <w:szCs w:val="24"/>
        </w:rPr>
        <w:t>第五，加强安全防护方面的机制。可以引入更加完善的数据加密、防篡改以及审计日志等方面的安全措施，来进一步保障系统数据在安全性方面的表现。</w:t>
      </w:r>
    </w:p>
    <w:p w14:paraId="4823C6FB">
      <w:r>
        <w:br w:type="page"/>
      </w:r>
    </w:p>
    <w:p w14:paraId="4379DFB1">
      <w:pPr>
        <w:pageBreakBefore/>
        <w:spacing w:before="0" w:beforeLines="50" w:after="0" w:afterLines="50" w:line="460" w:lineRule="exact"/>
        <w:jc w:val="center"/>
        <w:outlineLvl w:val="0"/>
      </w:pPr>
      <w:bookmarkStart w:id="72" w:name="_Toc7439"/>
      <w:r>
        <w:rPr>
          <w:rFonts w:ascii="Times New Roman" w:hAnsi="Times New Roman" w:eastAsia="黑体"/>
          <w:sz w:val="36"/>
          <w:szCs w:val="36"/>
        </w:rPr>
        <w:t>参考文献</w:t>
      </w:r>
      <w:bookmarkEnd w:id="72"/>
    </w:p>
    <w:p w14:paraId="25653E9E">
      <w:pPr>
        <w:spacing w:before="0" w:after="0" w:line="460" w:lineRule="exact"/>
        <w:jc w:val="both"/>
        <w:rPr>
          <w:rFonts w:hint="default" w:ascii="Times New Roman" w:hAnsi="Times New Roman" w:eastAsia="宋体"/>
          <w:sz w:val="24"/>
          <w:szCs w:val="24"/>
        </w:rPr>
      </w:pPr>
      <w:r>
        <w:rPr>
          <w:rFonts w:hint="default" w:ascii="Times New Roman" w:hAnsi="Times New Roman" w:eastAsia="宋体"/>
          <w:sz w:val="24"/>
          <w:szCs w:val="24"/>
        </w:rPr>
        <w:t>[1] 华为开发者联盟. 鸿蒙应用开发官方文档[EB/OL]. 2024.</w:t>
      </w:r>
    </w:p>
    <w:p w14:paraId="3F26BFCC">
      <w:pPr>
        <w:spacing w:before="0" w:after="0" w:line="460" w:lineRule="exact"/>
        <w:jc w:val="both"/>
        <w:rPr>
          <w:rFonts w:hint="default" w:ascii="Times New Roman" w:hAnsi="Times New Roman" w:eastAsia="宋体"/>
          <w:sz w:val="24"/>
          <w:szCs w:val="24"/>
        </w:rPr>
      </w:pPr>
      <w:r>
        <w:rPr>
          <w:rFonts w:hint="default" w:ascii="Times New Roman" w:hAnsi="Times New Roman" w:eastAsia="宋体"/>
          <w:sz w:val="24"/>
          <w:szCs w:val="24"/>
        </w:rPr>
        <w:t>[2] Martin Fowler. Patterns of Enterprise Application Architecture[M]. Addison-Wesley Professional, 2012.</w:t>
      </w:r>
    </w:p>
    <w:p w14:paraId="6269A753">
      <w:pPr>
        <w:spacing w:before="0" w:after="0" w:line="460" w:lineRule="exact"/>
        <w:jc w:val="both"/>
        <w:rPr>
          <w:rFonts w:hint="default" w:ascii="Times New Roman" w:hAnsi="Times New Roman" w:eastAsia="宋体"/>
          <w:sz w:val="24"/>
          <w:szCs w:val="24"/>
        </w:rPr>
      </w:pPr>
      <w:r>
        <w:rPr>
          <w:rFonts w:hint="default" w:ascii="Times New Roman" w:hAnsi="Times New Roman" w:eastAsia="宋体"/>
          <w:sz w:val="24"/>
          <w:szCs w:val="24"/>
        </w:rPr>
        <w:t>[3] 吴亚峰, 索依娜. HarmonyOS应用开发实战详解[M]. 北京: 人民邮电出版社, 2023.</w:t>
      </w:r>
    </w:p>
    <w:p w14:paraId="64A66CBA">
      <w:pPr>
        <w:keepNext w:val="0"/>
        <w:keepLines w:val="0"/>
        <w:pageBreakBefore w:val="0"/>
        <w:widowControl/>
        <w:kinsoku/>
        <w:wordWrap w:val="0"/>
        <w:overflowPunct/>
        <w:topLinePunct w:val="0"/>
        <w:autoSpaceDE/>
        <w:autoSpaceDN/>
        <w:bidi w:val="0"/>
        <w:adjustRightInd/>
        <w:snapToGrid/>
        <w:spacing w:before="0" w:after="0" w:line="460" w:lineRule="exact"/>
        <w:jc w:val="both"/>
        <w:textAlignment w:val="auto"/>
        <w:rPr>
          <w:rFonts w:hint="default" w:ascii="Times New Roman" w:hAnsi="Times New Roman" w:eastAsia="宋体"/>
          <w:sz w:val="24"/>
          <w:szCs w:val="24"/>
        </w:rPr>
      </w:pPr>
      <w:r>
        <w:rPr>
          <w:rFonts w:hint="default" w:ascii="Times New Roman" w:hAnsi="Times New Roman" w:eastAsia="宋体"/>
          <w:sz w:val="24"/>
          <w:szCs w:val="24"/>
        </w:rPr>
        <w:t>[4] 王越, 陈森, 李佳洺, 等. HarmonyFlow: 基于方舟Panda IR的HarmonyOS应用静态分析框架[J/OL]. 软件学报, 202</w:t>
      </w:r>
      <w:r>
        <w:rPr>
          <w:rFonts w:hint="eastAsia" w:ascii="Times New Roman" w:hAnsi="Times New Roman" w:eastAsia="宋体"/>
          <w:sz w:val="24"/>
          <w:szCs w:val="24"/>
          <w:lang w:val="en-US" w:eastAsia="zh-CN"/>
        </w:rPr>
        <w:t>5</w:t>
      </w:r>
      <w:r>
        <w:rPr>
          <w:rFonts w:hint="default" w:ascii="Times New Roman" w:hAnsi="Times New Roman" w:eastAsia="宋体"/>
          <w:sz w:val="24"/>
          <w:szCs w:val="24"/>
        </w:rPr>
        <w:t>: 1-19[2024-11-20]. https://doi.org/10.13328/j.cnki.jos.007477.</w:t>
      </w:r>
    </w:p>
    <w:p w14:paraId="59976A98">
      <w:pPr>
        <w:spacing w:before="0" w:after="0" w:line="460" w:lineRule="exact"/>
        <w:jc w:val="both"/>
        <w:rPr>
          <w:rFonts w:hint="default" w:ascii="Times New Roman" w:hAnsi="Times New Roman" w:eastAsia="宋体"/>
          <w:sz w:val="24"/>
          <w:szCs w:val="24"/>
        </w:rPr>
      </w:pPr>
      <w:r>
        <w:rPr>
          <w:rFonts w:hint="default" w:ascii="Times New Roman" w:hAnsi="Times New Roman" w:eastAsia="宋体"/>
          <w:sz w:val="24"/>
          <w:szCs w:val="24"/>
        </w:rPr>
        <w:t>[5] 贺庆, 秦鑫. 高校学生管理体系现状评估及创新路径探索[J]. 黑龙江科学, 202</w:t>
      </w:r>
      <w:r>
        <w:rPr>
          <w:rFonts w:hint="eastAsia" w:ascii="Times New Roman" w:hAnsi="Times New Roman" w:eastAsia="宋体"/>
          <w:sz w:val="24"/>
          <w:szCs w:val="24"/>
          <w:lang w:val="en-US" w:eastAsia="zh-CN"/>
        </w:rPr>
        <w:t>5</w:t>
      </w:r>
      <w:r>
        <w:rPr>
          <w:rFonts w:hint="default" w:ascii="Times New Roman" w:hAnsi="Times New Roman" w:eastAsia="宋体"/>
          <w:sz w:val="24"/>
          <w:szCs w:val="24"/>
        </w:rPr>
        <w:t>, 16(</w:t>
      </w:r>
      <w:r>
        <w:rPr>
          <w:rFonts w:hint="eastAsia" w:ascii="Times New Roman" w:hAnsi="Times New Roman" w:eastAsia="宋体"/>
          <w:sz w:val="24"/>
          <w:szCs w:val="24"/>
          <w:lang w:val="en-US" w:eastAsia="zh-CN"/>
        </w:rPr>
        <w:t>0</w:t>
      </w:r>
      <w:r>
        <w:rPr>
          <w:rFonts w:hint="default" w:ascii="Times New Roman" w:hAnsi="Times New Roman" w:eastAsia="宋体"/>
          <w:sz w:val="24"/>
          <w:szCs w:val="24"/>
        </w:rPr>
        <w:t>7): 150-152.</w:t>
      </w:r>
    </w:p>
    <w:p w14:paraId="3078FC48">
      <w:pPr>
        <w:spacing w:before="0" w:after="0" w:line="460" w:lineRule="exact"/>
        <w:jc w:val="both"/>
        <w:rPr>
          <w:rFonts w:hint="default" w:ascii="Times New Roman" w:hAnsi="Times New Roman" w:eastAsia="宋体"/>
          <w:sz w:val="24"/>
          <w:szCs w:val="24"/>
        </w:rPr>
      </w:pPr>
      <w:r>
        <w:rPr>
          <w:rFonts w:hint="default" w:ascii="Times New Roman" w:hAnsi="Times New Roman" w:eastAsia="宋体"/>
          <w:sz w:val="24"/>
          <w:szCs w:val="24"/>
        </w:rPr>
        <w:t>[6] 张晨, 韩超. 信息化背景下高校社团建设与管理的创新研究[J]. 信息与电脑(理论版), 2024, 36(13): 232-234.</w:t>
      </w:r>
    </w:p>
    <w:p w14:paraId="7A151046">
      <w:pPr>
        <w:spacing w:before="0" w:after="0" w:line="460" w:lineRule="exact"/>
        <w:jc w:val="both"/>
        <w:rPr>
          <w:rFonts w:hint="default" w:ascii="Times New Roman" w:hAnsi="Times New Roman" w:eastAsia="宋体"/>
          <w:sz w:val="24"/>
          <w:szCs w:val="24"/>
        </w:rPr>
      </w:pPr>
      <w:r>
        <w:rPr>
          <w:rFonts w:hint="default" w:ascii="Times New Roman" w:hAnsi="Times New Roman" w:eastAsia="宋体"/>
          <w:sz w:val="24"/>
          <w:szCs w:val="24"/>
        </w:rPr>
        <w:t>[7] 孙鹏, 张晨. 高校社团信息化建设的现状研究与对策分析[J]. 信息与电脑(理论版), 2024, 36(12): 130-132.</w:t>
      </w:r>
    </w:p>
    <w:p w14:paraId="0AF5F9B5">
      <w:pPr>
        <w:spacing w:before="0" w:after="0" w:line="460" w:lineRule="exact"/>
        <w:jc w:val="both"/>
        <w:rPr>
          <w:rFonts w:hint="default" w:ascii="Times New Roman" w:hAnsi="Times New Roman" w:eastAsia="宋体"/>
          <w:sz w:val="24"/>
          <w:szCs w:val="24"/>
        </w:rPr>
      </w:pPr>
      <w:r>
        <w:rPr>
          <w:rFonts w:hint="default" w:ascii="Times New Roman" w:hAnsi="Times New Roman" w:eastAsia="宋体"/>
          <w:sz w:val="24"/>
          <w:szCs w:val="24"/>
        </w:rPr>
        <w:t>[8] 王娇娇. 高校学生社团功能发挥存在的问题及对策研究[D]. 呼和浩特: 内蒙古师范大学, 2022. DOI:10.27230/d.cnki.gnmsu.2022.000851.</w:t>
      </w:r>
    </w:p>
    <w:p w14:paraId="0288C13D">
      <w:pPr>
        <w:spacing w:before="0" w:after="0" w:line="460" w:lineRule="exact"/>
        <w:jc w:val="both"/>
        <w:rPr>
          <w:rFonts w:ascii="Times New Roman" w:hAnsi="Times New Roman" w:eastAsia="宋体"/>
          <w:sz w:val="24"/>
          <w:szCs w:val="24"/>
        </w:rPr>
      </w:pPr>
    </w:p>
    <w:p w14:paraId="04BB7117">
      <w:r>
        <w:br w:type="page"/>
      </w:r>
    </w:p>
    <w:p w14:paraId="2604A0F1">
      <w:pPr>
        <w:pageBreakBefore/>
        <w:spacing w:before="0" w:beforeLines="50" w:after="0" w:afterLines="50" w:line="460" w:lineRule="exact"/>
        <w:jc w:val="center"/>
        <w:outlineLvl w:val="0"/>
      </w:pPr>
      <w:bookmarkStart w:id="73" w:name="_Toc21581"/>
      <w:r>
        <w:rPr>
          <w:rFonts w:ascii="Times New Roman" w:hAnsi="Times New Roman" w:eastAsia="黑体"/>
          <w:sz w:val="36"/>
          <w:szCs w:val="36"/>
        </w:rPr>
        <w:t>致  谢</w:t>
      </w:r>
      <w:bookmarkEnd w:id="73"/>
    </w:p>
    <w:p w14:paraId="59348F61">
      <w:pPr>
        <w:spacing w:before="0" w:after="0" w:line="460" w:lineRule="exact"/>
        <w:ind w:firstLine="480"/>
        <w:jc w:val="both"/>
      </w:pPr>
      <w:r>
        <w:rPr>
          <w:rFonts w:ascii="Times New Roman" w:hAnsi="Times New Roman" w:eastAsia="宋体"/>
          <w:sz w:val="24"/>
          <w:szCs w:val="24"/>
        </w:rPr>
        <w:t>时间过得很快，四年的大学时光马上就要结束了。在本篇论文即将完成的时候，我想要对所有在这个过程中给予了我帮助和支持的人表达最为真诚的谢意。</w:t>
      </w:r>
    </w:p>
    <w:p w14:paraId="648806F6">
      <w:pPr>
        <w:spacing w:before="0" w:after="0" w:line="460" w:lineRule="exact"/>
        <w:ind w:firstLine="480"/>
        <w:jc w:val="both"/>
      </w:pPr>
      <w:r>
        <w:rPr>
          <w:rFonts w:ascii="Times New Roman" w:hAnsi="Times New Roman" w:eastAsia="宋体"/>
          <w:sz w:val="24"/>
          <w:szCs w:val="24"/>
        </w:rPr>
        <w:t>首先，我要从心底里感谢我的指导老师。在整个毕业设计进行的过程当中，老师对我给予了非常细心的指导和耐心的帮助。不管是选题方向的确定、方案的设计还是论文的撰写，老师都给出了很多有价值的意见和建议，让我获益良多。老师在治学方面的严谨态度以及丰富的专业知识，都对我产生了比较深刻的影响。</w:t>
      </w:r>
    </w:p>
    <w:p w14:paraId="07DA46E7">
      <w:pPr>
        <w:spacing w:before="0" w:after="0" w:line="460" w:lineRule="exact"/>
        <w:ind w:firstLine="480"/>
        <w:jc w:val="both"/>
      </w:pPr>
      <w:r>
        <w:rPr>
          <w:rFonts w:ascii="Times New Roman" w:hAnsi="Times New Roman" w:eastAsia="宋体"/>
          <w:sz w:val="24"/>
          <w:szCs w:val="24"/>
        </w:rPr>
        <w:t>其次，我也要感谢所有的老师们，正是你们在大学这四年当中传授给我了扎实的专业知识和实际操作的技能，为我完成这次毕业设计打下了比较坚实的基础。同时我也想感谢我的同学们，在学习和日常生活当中给予了我不少的帮助和鼓励。</w:t>
      </w:r>
    </w:p>
    <w:p w14:paraId="67E41883">
      <w:pPr>
        <w:spacing w:before="0" w:after="0" w:line="460" w:lineRule="exact"/>
        <w:ind w:firstLine="480"/>
        <w:jc w:val="both"/>
      </w:pPr>
      <w:r>
        <w:rPr>
          <w:rFonts w:ascii="Times New Roman" w:hAnsi="Times New Roman" w:eastAsia="宋体"/>
          <w:sz w:val="24"/>
          <w:szCs w:val="24"/>
        </w:rPr>
        <w:t>除此之外，我还需要感谢华为公司所提供的鸿蒙开发者文档还有AGC云服务平台，这些比较优质的技术资源和开发工具为本系统的开发工作提供了很有力的支撑。</w:t>
      </w:r>
    </w:p>
    <w:p w14:paraId="7B88E523">
      <w:pPr>
        <w:spacing w:before="0" w:after="0" w:line="460" w:lineRule="exact"/>
        <w:ind w:firstLine="480"/>
        <w:jc w:val="both"/>
      </w:pPr>
      <w:r>
        <w:rPr>
          <w:rFonts w:ascii="Times New Roman" w:hAnsi="Times New Roman" w:eastAsia="宋体"/>
          <w:sz w:val="24"/>
          <w:szCs w:val="24"/>
        </w:rPr>
        <w:t>最后，我要特别地感谢我的家人们，感谢你们这么长时间以来的理解、支持还有鼓励。正是因为有了你们在背后默默地付出，我才能够安心地去完成学业。</w:t>
      </w:r>
    </w:p>
    <w:p w14:paraId="5D77C157">
      <w:pPr>
        <w:spacing w:before="0" w:after="0" w:line="460" w:lineRule="exact"/>
        <w:ind w:firstLine="480"/>
        <w:jc w:val="both"/>
      </w:pPr>
      <w:r>
        <w:rPr>
          <w:rFonts w:ascii="Times New Roman" w:hAnsi="Times New Roman" w:eastAsia="宋体"/>
          <w:sz w:val="24"/>
          <w:szCs w:val="24"/>
        </w:rPr>
        <w:t>在今后的工作和学习当中，我会继续保持努力，不断地去提升自己在专业方面的能力，用更好的成绩来回报所有关心过和帮助过我的人。</w:t>
      </w:r>
    </w:p>
    <w:sectPr>
      <w:footerReference r:id="rId8" w:type="default"/>
      <w:pgSz w:w="11906" w:h="16838"/>
      <w:pgMar w:top="1417" w:right="1701" w:bottom="1134" w:left="1701" w:header="567" w:footer="964" w:gutter="0"/>
      <w:pgNumType w:fmt="decimal" w:start="1"/>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小浪花" w:date="2026-04-01T09:59:36Z" w:initials="">
    <w:p w14:paraId="63F71EE7">
      <w:pPr>
        <w:pStyle w:val="17"/>
        <w:rPr>
          <w:rFonts w:hint="eastAsia"/>
          <w:lang w:val="en-US" w:eastAsia="zh-CN"/>
        </w:rPr>
      </w:pPr>
      <w:r>
        <w:rPr>
          <w:rFonts w:hint="eastAsia"/>
          <w:lang w:val="en-US" w:eastAsia="zh-CN"/>
        </w:rPr>
        <w:t>全部用黑体四号</w:t>
      </w:r>
    </w:p>
    <w:p w14:paraId="7EFD127E">
      <w:pPr>
        <w:pStyle w:val="17"/>
        <w:rPr>
          <w:rFonts w:hint="eastAsia"/>
          <w:lang w:val="en-US" w:eastAsia="zh-CN"/>
        </w:rPr>
      </w:pPr>
      <w:r>
        <w:rPr>
          <w:rFonts w:hint="eastAsia"/>
          <w:lang w:val="en-US" w:eastAsia="zh-CN"/>
        </w:rPr>
        <w:t>日期与下同步，详见示例</w:t>
      </w:r>
    </w:p>
    <w:p w14:paraId="5FCAA77E">
      <w:pPr>
        <w:pStyle w:val="17"/>
        <w:rPr>
          <w:rFonts w:hint="default"/>
          <w:lang w:val="en-US" w:eastAsia="zh-CN"/>
        </w:rPr>
      </w:pPr>
      <w:r>
        <w:rPr>
          <w:rFonts w:hint="eastAsia"/>
          <w:lang w:val="en-US" w:eastAsia="zh-CN"/>
        </w:rPr>
        <w:t xml:space="preserve">5月1---15日任选 </w:t>
      </w:r>
    </w:p>
  </w:comment>
  <w:comment w:id="1" w:author="小浪花" w:date="2026-04-01T10:01:32Z" w:initials="">
    <w:p w14:paraId="3A2E440E">
      <w:pPr>
        <w:pStyle w:val="17"/>
        <w:rPr>
          <w:rFonts w:hint="default" w:eastAsiaTheme="minorEastAsia"/>
          <w:lang w:val="en-US" w:eastAsia="zh-CN"/>
        </w:rPr>
      </w:pPr>
      <w:r>
        <w:rPr>
          <w:rFonts w:hint="eastAsia"/>
          <w:lang w:val="en-US" w:eastAsia="zh-CN"/>
        </w:rPr>
        <w:t>手签名字和日期</w:t>
      </w:r>
    </w:p>
    <w:p w14:paraId="24655496">
      <w:pPr>
        <w:pStyle w:val="17"/>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FCAA77E" w15:done="0"/>
  <w15:commentEx w15:paraId="2465549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96F56">
    <w:pPr>
      <w:pStyle w:val="2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79C9B">
    <w:pPr>
      <w:pStyle w:val="26"/>
      <w:jc w:val="cente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FA3FD2">
                          <w:pPr>
                            <w:pStyle w:val="26"/>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27FA3FD2">
                    <w:pPr>
                      <w:pStyle w:val="26"/>
                    </w:pPr>
                    <w:r>
                      <w:fldChar w:fldCharType="begin"/>
                    </w:r>
                    <w:r>
                      <w:instrText xml:space="preserve"> PAGE  \* MERGEFORMAT </w:instrText>
                    </w:r>
                    <w:r>
                      <w:fldChar w:fldCharType="separate"/>
                    </w:r>
                    <w:r>
                      <w:t>11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浪花">
    <w15:presenceInfo w15:providerId="WPS Office" w15:userId="10783778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543EB8"/>
    <w:rsid w:val="08F6648F"/>
    <w:rsid w:val="0FFC5BE6"/>
    <w:rsid w:val="10834EA0"/>
    <w:rsid w:val="14920056"/>
    <w:rsid w:val="3614561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440" w:lineRule="exact"/>
    </w:pPr>
    <w:rPr>
      <w:rFonts w:ascii="宋体" w:hAnsi="宋体" w:eastAsia="宋体"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styleId="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annotation text"/>
    <w:basedOn w:val="1"/>
    <w:qFormat/>
    <w:uiPriority w:val="0"/>
    <w:pPr>
      <w:jc w:val="left"/>
    </w:pPr>
  </w:style>
  <w:style w:type="paragraph" w:styleId="18">
    <w:name w:val="Body Text 3"/>
    <w:basedOn w:val="1"/>
    <w:link w:val="150"/>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8"/>
    <w:unhideWhenUsed/>
    <w:qFormat/>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toc 3"/>
    <w:basedOn w:val="1"/>
    <w:next w:val="1"/>
    <w:semiHidden/>
    <w:unhideWhenUsed/>
    <w:uiPriority w:val="39"/>
    <w:pPr>
      <w:ind w:left="840" w:leftChars="400"/>
    </w:pPr>
  </w:style>
  <w:style w:type="paragraph" w:styleId="26">
    <w:name w:val="footer"/>
    <w:basedOn w:val="1"/>
    <w:link w:val="140"/>
    <w:unhideWhenUsed/>
    <w:uiPriority w:val="99"/>
    <w:pPr>
      <w:tabs>
        <w:tab w:val="center" w:pos="4680"/>
        <w:tab w:val="right" w:pos="9360"/>
      </w:tabs>
      <w:spacing w:after="0" w:line="240" w:lineRule="auto"/>
    </w:pPr>
  </w:style>
  <w:style w:type="paragraph" w:styleId="27">
    <w:name w:val="header"/>
    <w:basedOn w:val="1"/>
    <w:link w:val="139"/>
    <w:unhideWhenUsed/>
    <w:uiPriority w:val="99"/>
    <w:pPr>
      <w:tabs>
        <w:tab w:val="center" w:pos="4680"/>
        <w:tab w:val="right" w:pos="9360"/>
      </w:tabs>
      <w:spacing w:after="0" w:line="240" w:lineRule="auto"/>
    </w:pPr>
  </w:style>
  <w:style w:type="paragraph" w:styleId="28">
    <w:name w:val="toc 1"/>
    <w:basedOn w:val="1"/>
    <w:next w:val="1"/>
    <w:semiHidden/>
    <w:unhideWhenUsed/>
    <w:uiPriority w:val="39"/>
  </w:style>
  <w:style w:type="paragraph" w:styleId="29">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uiPriority w:val="99"/>
    <w:pPr>
      <w:ind w:left="360" w:hanging="360"/>
      <w:contextualSpacing/>
    </w:pPr>
  </w:style>
  <w:style w:type="paragraph" w:styleId="31">
    <w:name w:val="toc 2"/>
    <w:basedOn w:val="1"/>
    <w:next w:val="1"/>
    <w:semiHidden/>
    <w:unhideWhenUsed/>
    <w:uiPriority w:val="39"/>
    <w:pPr>
      <w:ind w:left="420" w:leftChars="200"/>
    </w:pPr>
  </w:style>
  <w:style w:type="paragraph" w:styleId="32">
    <w:name w:val="Body Text 2"/>
    <w:basedOn w:val="1"/>
    <w:link w:val="149"/>
    <w:unhideWhenUsed/>
    <w:uiPriority w:val="99"/>
    <w:pPr>
      <w:spacing w:after="120" w:line="480" w:lineRule="auto"/>
    </w:pPr>
  </w:style>
  <w:style w:type="paragraph" w:styleId="33">
    <w:name w:val="List Continue 2"/>
    <w:basedOn w:val="1"/>
    <w:unhideWhenUsed/>
    <w:uiPriority w:val="99"/>
    <w:pPr>
      <w:spacing w:after="120"/>
      <w:ind w:left="720"/>
      <w:contextualSpacing/>
    </w:pPr>
  </w:style>
  <w:style w:type="paragraph" w:styleId="34">
    <w:name w:val="List Continue 3"/>
    <w:basedOn w:val="1"/>
    <w:unhideWhenUsed/>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7"/>
    <w:uiPriority w:val="99"/>
  </w:style>
  <w:style w:type="character" w:customStyle="1" w:styleId="140">
    <w:name w:val="Footer Char"/>
    <w:basedOn w:val="136"/>
    <w:link w:val="26"/>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20"/>
    <w:qFormat/>
    <w:uiPriority w:val="99"/>
  </w:style>
  <w:style w:type="character" w:customStyle="1" w:styleId="149">
    <w:name w:val="Body Text 2 Char"/>
    <w:basedOn w:val="136"/>
    <w:link w:val="32"/>
    <w:qFormat/>
    <w:uiPriority w:val="99"/>
  </w:style>
  <w:style w:type="character" w:customStyle="1" w:styleId="150">
    <w:name w:val="Body Text 3 Char"/>
    <w:basedOn w:val="136"/>
    <w:link w:val="18"/>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paragraph" w:customStyle="1" w:styleId="168">
    <w:name w:val="样式1"/>
    <w:basedOn w:val="1"/>
    <w:qFormat/>
    <w:uiPriority w:val="0"/>
    <w:pPr>
      <w:spacing w:line="500" w:lineRule="exact"/>
      <w:jc w:val="left"/>
    </w:pPr>
    <w:rPr>
      <w:rFonts w:hint="eastAsia" w:ascii="宋体" w:hAnsi="宋体" w:eastAsia="宋体" w:cs="宋体"/>
      <w:color w:val="000000" w:themeColor="text1"/>
      <w:sz w:val="24"/>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4" Type="http://schemas.microsoft.com/office/2011/relationships/people" Target="people.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comments" Target="comment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webp"/><Relationship Id="rId15" Type="http://schemas.openxmlformats.org/officeDocument/2006/relationships/image" Target="media/image6.png"/><Relationship Id="rId14" Type="http://schemas.openxmlformats.org/officeDocument/2006/relationships/image" Target="media/image5.webp"/><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61</Pages>
  <Words>300</Words>
  <Characters>485</Characters>
  <Lines>0</Lines>
  <Paragraphs>0</Paragraphs>
  <TotalTime>1</TotalTime>
  <ScaleCrop>false</ScaleCrop>
  <LinksUpToDate>false</LinksUpToDate>
  <CharactersWithSpaces>549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小熠</cp:lastModifiedBy>
  <dcterms:modified xsi:type="dcterms:W3CDTF">2026-04-03T10:30:07Z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eyJoZGlkIjoiMWY0MzMwZmE1ZGU4Mzg1OGZmNGU2NjNmODI5NTc1ZWQiLCJ1c2VySWQiOiIxMTQyODQ2Nzc0In0=</vt:lpwstr>
  </property>
  <property fmtid="{D5CDD505-2E9C-101B-9397-08002B2CF9AE}" pid="3" name="KSOProductBuildVer">
    <vt:lpwstr>2052-12.1.0.25225</vt:lpwstr>
  </property>
  <property fmtid="{D5CDD505-2E9C-101B-9397-08002B2CF9AE}" pid="4" name="ICV">
    <vt:lpwstr>10C3BE510AB24B239DE70C3D14757B7A_12</vt:lpwstr>
  </property>
</Properties>
</file>